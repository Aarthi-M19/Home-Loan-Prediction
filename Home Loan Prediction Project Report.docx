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8"/>
        <w:rPr>
          <w:sz w:val="11"/>
        </w:rPr>
      </w:pPr>
    </w:p>
    <w:p>
      <w:pPr>
        <w:spacing w:before="87"/>
        <w:ind w:left="2230" w:right="2091" w:firstLine="0"/>
        <w:jc w:val="center"/>
        <w:rPr>
          <w:b/>
          <w:sz w:val="30"/>
        </w:rPr>
      </w:pPr>
      <w:r>
        <w:rPr>
          <w:b/>
          <w:sz w:val="30"/>
        </w:rPr>
        <w:t>DATA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MINING: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HOME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LOAN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PREDICTION</w:t>
      </w:r>
    </w:p>
    <w:p>
      <w:pPr>
        <w:spacing w:before="284"/>
        <w:ind w:left="137" w:right="0" w:firstLine="0"/>
        <w:jc w:val="center"/>
        <w:rPr>
          <w:sz w:val="30"/>
        </w:rPr>
      </w:pPr>
      <w:r>
        <w:rPr>
          <w:w w:val="93"/>
          <w:sz w:val="30"/>
        </w:rPr>
        <w:t>A</w:t>
      </w:r>
    </w:p>
    <w:p>
      <w:pPr>
        <w:spacing w:before="277" w:line="424" w:lineRule="auto"/>
        <w:ind w:left="5192" w:right="3993" w:hanging="1025"/>
        <w:jc w:val="left"/>
        <w:rPr>
          <w:sz w:val="30"/>
        </w:rPr>
      </w:pPr>
      <w:r>
        <w:rPr>
          <w:sz w:val="30"/>
        </w:rPr>
        <w:t>Mini Project Report</w:t>
      </w:r>
      <w:r>
        <w:rPr>
          <w:spacing w:val="-73"/>
          <w:sz w:val="30"/>
        </w:rPr>
        <w:t xml:space="preserve"> </w:t>
      </w:r>
      <w:r>
        <w:rPr>
          <w:sz w:val="30"/>
        </w:rPr>
        <w:t>By</w:t>
      </w:r>
    </w:p>
    <w:p>
      <w:pPr>
        <w:spacing w:before="12" w:line="432" w:lineRule="auto"/>
        <w:ind w:left="4311" w:right="4166" w:firstLine="410"/>
        <w:jc w:val="left"/>
        <w:rPr>
          <w:sz w:val="30"/>
        </w:rPr>
      </w:pPr>
      <w:r>
        <w:rPr>
          <w:sz w:val="30"/>
        </w:rPr>
        <w:t>M.AARTHI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1602-1</w:t>
      </w:r>
      <w:r>
        <w:rPr>
          <w:rFonts w:hint="default"/>
          <w:spacing w:val="-1"/>
          <w:sz w:val="30"/>
          <w:lang w:val="en-US"/>
        </w:rPr>
        <w:t>9</w:t>
      </w:r>
      <w:r>
        <w:rPr>
          <w:spacing w:val="-1"/>
          <w:sz w:val="30"/>
        </w:rPr>
        <w:t>-733-309</w:t>
      </w:r>
    </w:p>
    <w:p>
      <w:pPr>
        <w:pStyle w:val="8"/>
        <w:spacing w:before="9"/>
        <w:rPr>
          <w:sz w:val="29"/>
        </w:rPr>
      </w:pPr>
    </w:p>
    <w:p>
      <w:pPr>
        <w:spacing w:before="0" w:line="480" w:lineRule="auto"/>
        <w:ind w:left="4335" w:right="4138" w:firstLine="75"/>
        <w:jc w:val="center"/>
        <w:rPr>
          <w:sz w:val="30"/>
        </w:rPr>
      </w:pPr>
      <w:r>
        <w:rPr>
          <w:sz w:val="30"/>
        </w:rPr>
        <w:t>D.SUPRIYA</w:t>
      </w:r>
      <w:r>
        <w:rPr>
          <w:spacing w:val="1"/>
          <w:sz w:val="30"/>
        </w:rPr>
        <w:t xml:space="preserve"> </w:t>
      </w:r>
      <w:r>
        <w:rPr>
          <w:sz w:val="30"/>
        </w:rPr>
        <w:t>1602-1</w:t>
      </w:r>
      <w:r>
        <w:rPr>
          <w:rFonts w:hint="default"/>
          <w:sz w:val="30"/>
          <w:lang w:val="en-US"/>
        </w:rPr>
        <w:t>9</w:t>
      </w:r>
      <w:r>
        <w:rPr>
          <w:sz w:val="30"/>
        </w:rPr>
        <w:t>-733-312</w:t>
      </w:r>
    </w:p>
    <w:p>
      <w:pPr>
        <w:spacing w:before="10"/>
        <w:ind w:left="2223" w:right="2092" w:firstLine="0"/>
        <w:jc w:val="center"/>
        <w:rPr>
          <w:b/>
          <w:sz w:val="30"/>
        </w:rPr>
      </w:pPr>
      <w:r>
        <w:rPr>
          <w:b/>
          <w:sz w:val="30"/>
        </w:rPr>
        <w:t>BACHELOR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ENGINEERING</w:t>
      </w:r>
    </w:p>
    <w:p>
      <w:pPr>
        <w:spacing w:before="269"/>
        <w:ind w:left="2230" w:right="2084" w:firstLine="0"/>
        <w:jc w:val="center"/>
        <w:rPr>
          <w:sz w:val="30"/>
        </w:rPr>
      </w:pPr>
      <w:r>
        <w:rPr>
          <w:sz w:val="30"/>
        </w:rPr>
        <w:t>IN</w:t>
      </w:r>
    </w:p>
    <w:p>
      <w:pPr>
        <w:spacing w:before="280"/>
        <w:ind w:left="2223" w:right="2092" w:firstLine="0"/>
        <w:jc w:val="center"/>
        <w:rPr>
          <w:b/>
          <w:sz w:val="30"/>
        </w:rPr>
      </w:pPr>
      <w:r>
        <w:rPr>
          <w:b/>
          <w:sz w:val="30"/>
        </w:rPr>
        <w:t>COMPUTER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SCIENCE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&amp;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ENGINEERING</w:t>
      </w:r>
    </w:p>
    <w:p>
      <w:pPr>
        <w:pStyle w:val="8"/>
        <w:spacing w:before="8"/>
        <w:rPr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3444875</wp:posOffset>
            </wp:positionH>
            <wp:positionV relativeFrom="paragraph">
              <wp:posOffset>183515</wp:posOffset>
            </wp:positionV>
            <wp:extent cx="1289685" cy="1289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748" cy="128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32"/>
        </w:rPr>
      </w:pPr>
    </w:p>
    <w:p>
      <w:pPr>
        <w:spacing w:before="212" w:line="230" w:lineRule="auto"/>
        <w:ind w:left="2230" w:right="2092" w:firstLine="0"/>
        <w:jc w:val="center"/>
        <w:rPr>
          <w:b/>
          <w:sz w:val="30"/>
        </w:rPr>
      </w:pPr>
      <w:r>
        <w:rPr>
          <w:b/>
          <w:sz w:val="30"/>
        </w:rPr>
        <w:t>Department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Science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&amp;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Engineering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Vasavi College of Engineering (Autonomous)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(Affiliated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to Osmania University)</w:t>
      </w:r>
    </w:p>
    <w:p>
      <w:pPr>
        <w:spacing w:before="3" w:line="261" w:lineRule="auto"/>
        <w:ind w:left="3516" w:right="3357" w:firstLine="0"/>
        <w:jc w:val="center"/>
        <w:rPr>
          <w:b/>
          <w:sz w:val="30"/>
        </w:rPr>
      </w:pPr>
      <w:r>
        <w:rPr>
          <w:b/>
          <w:sz w:val="30"/>
        </w:rPr>
        <w:t>Ibrahimbagh, Hyderabad-31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2022</w:t>
      </w:r>
    </w:p>
    <w:p>
      <w:pPr>
        <w:spacing w:after="0" w:line="261" w:lineRule="auto"/>
        <w:jc w:val="center"/>
        <w:rPr>
          <w:sz w:val="30"/>
        </w:rPr>
        <w:sectPr>
          <w:type w:val="continuous"/>
          <w:pgSz w:w="12240" w:h="15840"/>
          <w:pgMar w:top="1500" w:right="580" w:bottom="280" w:left="1080" w:header="720" w:footer="720" w:gutter="0"/>
          <w:cols w:space="720" w:num="1"/>
        </w:sectPr>
      </w:pPr>
    </w:p>
    <w:p>
      <w:pPr>
        <w:spacing w:before="74"/>
        <w:ind w:left="1809" w:right="2092" w:firstLine="0"/>
        <w:jc w:val="center"/>
        <w:rPr>
          <w:b/>
          <w:sz w:val="32"/>
        </w:rPr>
      </w:pPr>
      <w:r>
        <w:rPr>
          <w:b/>
          <w:sz w:val="32"/>
        </w:rPr>
        <w:t>ACKNOWLEDGMENT</w:t>
      </w:r>
    </w:p>
    <w:p>
      <w:pPr>
        <w:pStyle w:val="8"/>
        <w:spacing w:before="6"/>
        <w:rPr>
          <w:b/>
          <w:sz w:val="37"/>
        </w:rPr>
      </w:pPr>
    </w:p>
    <w:p>
      <w:pPr>
        <w:pStyle w:val="8"/>
        <w:spacing w:line="480" w:lineRule="auto"/>
        <w:ind w:left="638" w:right="718"/>
        <w:jc w:val="both"/>
      </w:pPr>
      <w:r>
        <w:t>We take this opportunity with pride and enormous gratitude, to express the deeply embedded</w:t>
      </w:r>
      <w:r>
        <w:rPr>
          <w:spacing w:val="1"/>
        </w:rPr>
        <w:t xml:space="preserve"> </w:t>
      </w:r>
      <w:r>
        <w:t>feeling and gratefulness to our respectable guide Mrs. Sunitha Reddy, Department of Computer</w:t>
      </w:r>
      <w:r>
        <w:rPr>
          <w:spacing w:val="-57"/>
        </w:rPr>
        <w:t xml:space="preserve"> </w:t>
      </w:r>
      <w:r>
        <w:t>Science and Engineering. Whose guidance was unforgettable and innovative</w:t>
      </w:r>
      <w:r>
        <w:rPr>
          <w:spacing w:val="60"/>
        </w:rPr>
        <w:t xml:space="preserve"> </w:t>
      </w:r>
      <w:r>
        <w:t>ideas as well as</w:t>
      </w:r>
      <w:r>
        <w:rPr>
          <w:spacing w:val="1"/>
        </w:rPr>
        <w:t xml:space="preserve"> </w:t>
      </w:r>
      <w:r>
        <w:t>his constructive suggestions has made the presentation of my thesis a grand success. We are</w:t>
      </w:r>
      <w:r>
        <w:rPr>
          <w:spacing w:val="1"/>
        </w:rPr>
        <w:t xml:space="preserve"> </w:t>
      </w:r>
      <w:r>
        <w:t>thankful to Dr. T. Adi Lakshmi, Head of Department (CSE), Vasavi College of Engineering for</w:t>
      </w:r>
      <w:r>
        <w:rPr>
          <w:spacing w:val="-57"/>
        </w:rPr>
        <w:t xml:space="preserve"> </w:t>
      </w:r>
      <w:r>
        <w:t>their help during our course work. Finally, at last but not least express our heart full thanks to</w:t>
      </w:r>
      <w:r>
        <w:rPr>
          <w:spacing w:val="1"/>
        </w:rPr>
        <w:t xml:space="preserve"> </w:t>
      </w:r>
      <w:r>
        <w:t>the management of our college, Vasavi College of Engineering for providing the necessary</w:t>
      </w:r>
      <w:r>
        <w:rPr>
          <w:spacing w:val="1"/>
        </w:rPr>
        <w:t xml:space="preserve"> </w:t>
      </w:r>
      <w:r>
        <w:t>arrangements</w:t>
      </w:r>
      <w:r>
        <w:rPr>
          <w:spacing w:val="-1"/>
        </w:rPr>
        <w:t xml:space="preserve"> </w:t>
      </w:r>
      <w:r>
        <w:t>and support to complete our</w:t>
      </w:r>
      <w:r>
        <w:rPr>
          <w:spacing w:val="-4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successively.</w:t>
      </w:r>
    </w:p>
    <w:p>
      <w:pPr>
        <w:spacing w:after="0" w:line="480" w:lineRule="auto"/>
        <w:jc w:val="both"/>
        <w:sectPr>
          <w:pgSz w:w="12240" w:h="15840"/>
          <w:pgMar w:top="1360" w:right="580" w:bottom="280" w:left="1080" w:header="720" w:footer="720" w:gutter="0"/>
          <w:cols w:space="720" w:num="1"/>
        </w:sectPr>
      </w:pPr>
    </w:p>
    <w:p>
      <w:pPr>
        <w:pStyle w:val="8"/>
        <w:spacing w:before="5"/>
        <w:rPr>
          <w:sz w:val="21"/>
        </w:rPr>
      </w:pPr>
    </w:p>
    <w:p>
      <w:pPr>
        <w:spacing w:before="86"/>
        <w:ind w:left="1953" w:right="2092" w:firstLine="0"/>
        <w:jc w:val="center"/>
        <w:rPr>
          <w:b/>
          <w:sz w:val="32"/>
        </w:rPr>
      </w:pPr>
      <w:r>
        <w:rPr>
          <w:b/>
          <w:sz w:val="32"/>
        </w:rPr>
        <w:t>CONTENTS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9"/>
            <w:numPr>
              <w:ilvl w:val="0"/>
              <w:numId w:val="1"/>
            </w:numPr>
            <w:tabs>
              <w:tab w:val="left" w:pos="1524"/>
              <w:tab w:val="left" w:pos="1525"/>
              <w:tab w:val="right" w:leader="dot" w:pos="9361"/>
            </w:tabs>
            <w:spacing w:before="749" w:after="0" w:line="240" w:lineRule="auto"/>
            <w:ind w:left="1524" w:right="0" w:hanging="440"/>
            <w:jc w:val="left"/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t>ABSTRACT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1524"/>
              <w:tab w:val="left" w:pos="1525"/>
              <w:tab w:val="right" w:leader="dot" w:pos="9361"/>
            </w:tabs>
            <w:spacing w:before="121" w:after="0" w:line="240" w:lineRule="auto"/>
            <w:ind w:left="1524" w:right="0" w:hanging="440"/>
            <w:jc w:val="left"/>
          </w:pP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t>INTRODUCTION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1524"/>
              <w:tab w:val="left" w:pos="1525"/>
              <w:tab w:val="right" w:leader="dot" w:pos="9361"/>
            </w:tabs>
            <w:spacing w:before="123" w:after="0" w:line="240" w:lineRule="auto"/>
            <w:ind w:left="1524" w:right="0" w:hanging="440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t>LITERATURE</w:t>
          </w:r>
          <w:r>
            <w:rPr>
              <w:spacing w:val="2"/>
            </w:rPr>
            <w:t xml:space="preserve"> </w:t>
          </w:r>
          <w:r>
            <w:t>REVIEW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10"/>
            <w:numPr>
              <w:ilvl w:val="1"/>
              <w:numId w:val="1"/>
            </w:numPr>
            <w:tabs>
              <w:tab w:val="left" w:pos="1965"/>
              <w:tab w:val="left" w:pos="1966"/>
              <w:tab w:val="right" w:leader="dot" w:pos="9361"/>
            </w:tabs>
            <w:spacing w:before="124" w:after="0" w:line="240" w:lineRule="auto"/>
            <w:ind w:left="1966" w:right="0" w:hanging="660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t>Data</w:t>
          </w:r>
          <w:r>
            <w:rPr>
              <w:spacing w:val="-4"/>
            </w:rPr>
            <w:t xml:space="preserve"> </w:t>
          </w:r>
          <w:r>
            <w:t>Mining</w:t>
          </w:r>
          <w:r>
            <w:rPr>
              <w:spacing w:val="-7"/>
            </w:rPr>
            <w:t xml:space="preserve"> </w:t>
          </w:r>
          <w:r>
            <w:t>and</w:t>
          </w:r>
          <w:r>
            <w:rPr>
              <w:spacing w:val="4"/>
            </w:rPr>
            <w:t xml:space="preserve"> </w:t>
          </w:r>
          <w:r>
            <w:t>Classification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9"/>
            <w:numPr>
              <w:ilvl w:val="0"/>
              <w:numId w:val="1"/>
            </w:numPr>
            <w:tabs>
              <w:tab w:val="left" w:pos="1524"/>
              <w:tab w:val="left" w:pos="1525"/>
              <w:tab w:val="right" w:leader="dot" w:pos="9361"/>
            </w:tabs>
            <w:spacing w:before="549" w:after="0" w:line="240" w:lineRule="auto"/>
            <w:ind w:left="1524" w:right="0" w:hanging="440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t>METHODOLOGY</w:t>
          </w:r>
          <w:r>
            <w:tab/>
          </w:r>
          <w:r>
            <w:t>6</w:t>
          </w:r>
          <w:r>
            <w:fldChar w:fldCharType="end"/>
          </w:r>
        </w:p>
      </w:sdtContent>
    </w:sdt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t>LINEAR REGRESSION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8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4"/>
        </w:rPr>
        <w:t xml:space="preserve"> </w:t>
      </w:r>
      <w:r>
        <w:t>Equation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4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4"/>
        </w:rPr>
        <w:t xml:space="preserve"> </w:t>
      </w:r>
      <w:r>
        <w:t>Formula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"_bookmark8" </w:instrText>
      </w:r>
      <w:r>
        <w:fldChar w:fldCharType="separate"/>
      </w:r>
      <w:r>
        <w:t>Simple</w:t>
      </w:r>
      <w:r>
        <w:rPr>
          <w:spacing w:val="-4"/>
        </w:rPr>
        <w:t xml:space="preserve"> </w:t>
      </w:r>
      <w:r>
        <w:t>Linear</w:t>
      </w:r>
      <w:r>
        <w:rPr>
          <w:spacing w:val="7"/>
        </w:rPr>
        <w:t xml:space="preserve"> </w:t>
      </w:r>
      <w:r>
        <w:t>Regression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4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t>Least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Line or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7"/>
        </w:rPr>
        <w:t xml:space="preserve"> </w:t>
      </w:r>
      <w:r>
        <w:t>Line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"_bookmark10" </w:instrText>
      </w:r>
      <w:r>
        <w:fldChar w:fldCharType="separate"/>
      </w:r>
      <w:r>
        <w:t>Properties of</w:t>
      </w:r>
      <w:r>
        <w:rPr>
          <w:spacing w:val="-4"/>
        </w:rPr>
        <w:t xml:space="preserve"> </w:t>
      </w:r>
      <w:r>
        <w:t>Linear</w:t>
      </w:r>
      <w:r>
        <w:rPr>
          <w:spacing w:val="5"/>
        </w:rPr>
        <w:t xml:space="preserve"> </w:t>
      </w:r>
      <w:r>
        <w:t>Regression</w:t>
      </w:r>
      <w:r>
        <w:fldChar w:fldCharType="end"/>
      </w:r>
    </w:p>
    <w:p>
      <w:pPr>
        <w:pStyle w:val="4"/>
        <w:numPr>
          <w:ilvl w:val="2"/>
          <w:numId w:val="2"/>
        </w:numPr>
        <w:tabs>
          <w:tab w:val="left" w:pos="2402"/>
          <w:tab w:val="left" w:pos="2403"/>
        </w:tabs>
        <w:spacing w:before="124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"_bookmark11" </w:instrText>
      </w:r>
      <w:r>
        <w:fldChar w:fldCharType="separate"/>
      </w:r>
      <w:r>
        <w:t>Regression</w:t>
      </w:r>
      <w:r>
        <w:rPr>
          <w:spacing w:val="2"/>
        </w:rPr>
        <w:t xml:space="preserve"> </w:t>
      </w:r>
      <w:r>
        <w:t>Coefficient</w:t>
      </w:r>
      <w:r>
        <w:fldChar w:fldCharType="end"/>
      </w:r>
    </w:p>
    <w:p>
      <w:pPr>
        <w:pStyle w:val="4"/>
        <w:numPr>
          <w:ilvl w:val="1"/>
          <w:numId w:val="3"/>
        </w:numPr>
        <w:tabs>
          <w:tab w:val="left" w:pos="1965"/>
          <w:tab w:val="left" w:pos="1966"/>
          <w:tab w:val="left" w:leader="dot" w:pos="9234"/>
        </w:tabs>
        <w:spacing w:before="123" w:after="0" w:line="240" w:lineRule="auto"/>
        <w:ind w:left="1966" w:right="0" w:hanging="660"/>
        <w:jc w:val="left"/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t>KNN:</w:t>
      </w:r>
      <w:r>
        <w:rPr>
          <w:spacing w:val="-7"/>
        </w:rPr>
        <w:t xml:space="preserve"> </w:t>
      </w:r>
      <w:r>
        <w:t>K-Nearest</w:t>
      </w:r>
      <w:r>
        <w:rPr>
          <w:spacing w:val="-2"/>
        </w:rPr>
        <w:t xml:space="preserve"> </w:t>
      </w:r>
      <w:r>
        <w:t>Neighbor</w:t>
      </w:r>
      <w:r>
        <w:tab/>
      </w:r>
      <w:r>
        <w:t>10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4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t>Working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KNN</w:t>
      </w:r>
      <w:r>
        <w:rPr>
          <w:spacing w:val="6"/>
        </w:rPr>
        <w:t xml:space="preserve"> </w:t>
      </w:r>
      <w:r>
        <w:t>Algorithm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t>Example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t>Pros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4" w:after="0" w:line="240" w:lineRule="auto"/>
        <w:ind w:left="2402" w:right="0" w:hanging="886"/>
        <w:jc w:val="left"/>
      </w:pPr>
      <w:r>
        <w:t>Cons</w:t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"_bookmark16" </w:instrText>
      </w:r>
      <w:r>
        <w:fldChar w:fldCharType="separate"/>
      </w: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KNN</w:t>
      </w:r>
      <w:r>
        <w:fldChar w:fldCharType="end"/>
      </w:r>
    </w:p>
    <w:p>
      <w:pPr>
        <w:pStyle w:val="4"/>
        <w:numPr>
          <w:ilvl w:val="1"/>
          <w:numId w:val="3"/>
        </w:numPr>
        <w:tabs>
          <w:tab w:val="left" w:pos="1965"/>
          <w:tab w:val="left" w:pos="1966"/>
          <w:tab w:val="left" w:leader="dot" w:pos="9105"/>
        </w:tabs>
        <w:spacing w:before="124" w:after="0" w:line="240" w:lineRule="auto"/>
        <w:ind w:left="1966" w:right="0" w:hanging="660"/>
        <w:jc w:val="left"/>
      </w:pPr>
      <w:r>
        <w:fldChar w:fldCharType="begin"/>
      </w:r>
      <w:r>
        <w:instrText xml:space="preserve"> HYPERLINK \l "_bookmark17" </w:instrText>
      </w:r>
      <w:r>
        <w:fldChar w:fldCharType="separate"/>
      </w:r>
      <w:r>
        <w:t>Decision</w:t>
      </w:r>
      <w:r>
        <w:rPr>
          <w:spacing w:val="-5"/>
        </w:rPr>
        <w:t xml:space="preserve"> </w:t>
      </w:r>
      <w:r>
        <w:t>Tree</w:t>
      </w:r>
      <w:r>
        <w:tab/>
      </w:r>
      <w:r>
        <w:t>13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31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t>Construction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fldChar w:fldCharType="end"/>
      </w:r>
    </w:p>
    <w:p>
      <w:pPr>
        <w:pStyle w:val="4"/>
        <w:numPr>
          <w:ilvl w:val="2"/>
          <w:numId w:val="3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t>Decision</w:t>
      </w:r>
      <w:r>
        <w:rPr>
          <w:spacing w:val="-6"/>
        </w:rPr>
        <w:t xml:space="preserve"> </w:t>
      </w:r>
      <w:r>
        <w:t>Tree</w:t>
      </w:r>
      <w:r>
        <w:rPr>
          <w:spacing w:val="2"/>
        </w:rPr>
        <w:t xml:space="preserve"> </w:t>
      </w:r>
      <w:r>
        <w:t>Representation</w:t>
      </w:r>
      <w:r>
        <w:fldChar w:fldCharType="end"/>
      </w:r>
    </w:p>
    <w:p>
      <w:pPr>
        <w:pStyle w:val="4"/>
        <w:numPr>
          <w:ilvl w:val="0"/>
          <w:numId w:val="1"/>
        </w:numPr>
        <w:tabs>
          <w:tab w:val="left" w:pos="1524"/>
          <w:tab w:val="left" w:pos="1525"/>
          <w:tab w:val="left" w:leader="dot" w:pos="9105"/>
        </w:tabs>
        <w:spacing w:before="124" w:after="0" w:line="240" w:lineRule="auto"/>
        <w:ind w:left="1524" w:right="0" w:hanging="440"/>
        <w:jc w:val="left"/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t>PROPOSED</w:t>
      </w:r>
      <w:r>
        <w:rPr>
          <w:spacing w:val="-4"/>
        </w:rPr>
        <w:t xml:space="preserve"> </w:t>
      </w:r>
      <w:r>
        <w:t>WORK</w:t>
      </w:r>
      <w:r>
        <w:tab/>
      </w:r>
      <w:r>
        <w:t>15</w:t>
      </w:r>
      <w:r>
        <w:fldChar w:fldCharType="end"/>
      </w:r>
    </w:p>
    <w:p>
      <w:pPr>
        <w:pStyle w:val="4"/>
        <w:numPr>
          <w:ilvl w:val="2"/>
          <w:numId w:val="4"/>
        </w:numPr>
        <w:tabs>
          <w:tab w:val="left" w:pos="2402"/>
          <w:tab w:val="left" w:pos="2403"/>
        </w:tabs>
        <w:spacing w:before="123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t>Overall</w:t>
      </w:r>
      <w:r>
        <w:rPr>
          <w:spacing w:val="-4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and various</w:t>
      </w:r>
      <w:r>
        <w:rPr>
          <w:spacing w:val="7"/>
        </w:rPr>
        <w:t xml:space="preserve"> </w:t>
      </w:r>
      <w:r>
        <w:t>classification</w:t>
      </w:r>
      <w:r>
        <w:fldChar w:fldCharType="end"/>
      </w:r>
    </w:p>
    <w:p>
      <w:pPr>
        <w:pStyle w:val="4"/>
        <w:numPr>
          <w:ilvl w:val="2"/>
          <w:numId w:val="4"/>
        </w:numPr>
        <w:tabs>
          <w:tab w:val="left" w:pos="2402"/>
          <w:tab w:val="left" w:pos="2403"/>
        </w:tabs>
        <w:spacing w:before="57" w:after="0" w:line="240" w:lineRule="auto"/>
        <w:ind w:left="2402" w:right="0" w:hanging="886"/>
        <w:jc w:val="left"/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t>Confusion</w:t>
      </w:r>
      <w:r>
        <w:rPr>
          <w:spacing w:val="-7"/>
        </w:rPr>
        <w:t xml:space="preserve"> </w:t>
      </w:r>
      <w:r>
        <w:t>Matrix</w:t>
      </w:r>
      <w:r>
        <w:fldChar w:fldCharType="end"/>
      </w:r>
    </w:p>
    <w:p>
      <w:pPr>
        <w:pStyle w:val="4"/>
        <w:numPr>
          <w:ilvl w:val="0"/>
          <w:numId w:val="1"/>
        </w:numPr>
        <w:tabs>
          <w:tab w:val="left" w:pos="1524"/>
          <w:tab w:val="left" w:pos="1525"/>
          <w:tab w:val="left" w:leader="dot" w:pos="9105"/>
        </w:tabs>
        <w:spacing w:before="123" w:after="0" w:line="240" w:lineRule="auto"/>
        <w:ind w:left="1524" w:right="0" w:hanging="440"/>
        <w:jc w:val="left"/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t>IMPLEMENTATION</w:t>
      </w:r>
      <w:r>
        <w:tab/>
      </w:r>
      <w:r>
        <w:t>20</w:t>
      </w:r>
      <w:r>
        <w:fldChar w:fldCharType="end"/>
      </w:r>
    </w:p>
    <w:p>
      <w:pPr>
        <w:pStyle w:val="4"/>
        <w:numPr>
          <w:ilvl w:val="0"/>
          <w:numId w:val="1"/>
        </w:numPr>
        <w:tabs>
          <w:tab w:val="left" w:pos="1524"/>
          <w:tab w:val="left" w:pos="1525"/>
          <w:tab w:val="left" w:leader="dot" w:pos="9105"/>
        </w:tabs>
        <w:spacing w:before="123" w:after="0" w:line="240" w:lineRule="auto"/>
        <w:ind w:left="1524" w:right="0" w:hanging="440"/>
        <w:jc w:val="left"/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t>OUTPUTS</w:t>
      </w:r>
      <w:r>
        <w:tab/>
      </w:r>
      <w:r>
        <w:t>29</w:t>
      </w:r>
      <w:r>
        <w:fldChar w:fldCharType="end"/>
      </w:r>
    </w:p>
    <w:p>
      <w:pPr>
        <w:spacing w:after="0" w:line="240" w:lineRule="auto"/>
        <w:jc w:val="left"/>
        <w:sectPr>
          <w:pgSz w:w="12240" w:h="15840"/>
          <w:pgMar w:top="1500" w:right="580" w:bottom="280" w:left="1080" w:header="720" w:footer="720" w:gutter="0"/>
          <w:cols w:space="720" w:num="1"/>
        </w:sectPr>
      </w:pPr>
    </w:p>
    <w:p>
      <w:pPr>
        <w:pStyle w:val="4"/>
        <w:numPr>
          <w:ilvl w:val="0"/>
          <w:numId w:val="1"/>
        </w:numPr>
        <w:tabs>
          <w:tab w:val="left" w:pos="1524"/>
          <w:tab w:val="left" w:pos="1525"/>
          <w:tab w:val="right" w:leader="dot" w:pos="9361"/>
        </w:tabs>
        <w:spacing w:before="59" w:after="0" w:line="240" w:lineRule="auto"/>
        <w:ind w:left="1524" w:right="0" w:hanging="440"/>
        <w:jc w:val="left"/>
      </w:pPr>
      <w:bookmarkStart w:id="0" w:name="_bookmark0"/>
      <w:bookmarkEnd w:id="0"/>
      <w:r>
        <w:fldChar w:fldCharType="begin"/>
      </w:r>
      <w:r>
        <w:instrText xml:space="preserve"> HYPERLINK \l "_bookmark25" </w:instrText>
      </w:r>
      <w:r>
        <w:fldChar w:fldCharType="separate"/>
      </w:r>
      <w:bookmarkStart w:id="1" w:name="_bookmark0"/>
      <w:bookmarkEnd w:id="1"/>
      <w:r>
        <w:t>CONCLUSION</w:t>
      </w:r>
      <w:r>
        <w:tab/>
      </w:r>
      <w:r>
        <w:t>40</w:t>
      </w:r>
      <w:r>
        <w:fldChar w:fldCharType="end"/>
      </w:r>
    </w:p>
    <w:p>
      <w:pPr>
        <w:pStyle w:val="4"/>
        <w:numPr>
          <w:ilvl w:val="0"/>
          <w:numId w:val="1"/>
        </w:numPr>
        <w:tabs>
          <w:tab w:val="left" w:pos="1524"/>
          <w:tab w:val="left" w:pos="1525"/>
          <w:tab w:val="right" w:leader="dot" w:pos="9361"/>
        </w:tabs>
        <w:spacing w:before="121" w:after="0" w:line="240" w:lineRule="auto"/>
        <w:ind w:left="1524" w:right="0" w:hanging="440"/>
        <w:jc w:val="left"/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t>REFERENCES</w:t>
      </w:r>
      <w:r>
        <w:tab/>
      </w:r>
      <w:r>
        <w:t>41</w:t>
      </w:r>
      <w:r>
        <w:fldChar w:fldCharType="end"/>
      </w:r>
    </w:p>
    <w:p>
      <w:pPr>
        <w:spacing w:after="0" w:line="240" w:lineRule="auto"/>
        <w:jc w:val="left"/>
        <w:sectPr>
          <w:footerReference r:id="rId5" w:type="default"/>
          <w:pgSz w:w="12240" w:h="15840"/>
          <w:pgMar w:top="1460" w:right="580" w:bottom="1140" w:left="1080" w:header="0" w:footer="943" w:gutter="0"/>
          <w:pgNumType w:start="1"/>
          <w:cols w:space="720" w:num="1"/>
        </w:sectPr>
      </w:pPr>
    </w:p>
    <w:p>
      <w:pPr>
        <w:pStyle w:val="2"/>
        <w:tabs>
          <w:tab w:val="left" w:pos="4568"/>
        </w:tabs>
        <w:spacing w:before="59"/>
        <w:ind w:left="4136"/>
      </w:pPr>
      <w:r>
        <w:t>1</w:t>
      </w:r>
      <w:r>
        <w:tab/>
      </w:r>
      <w:r>
        <w:t>ABSTRACT</w:t>
      </w:r>
    </w:p>
    <w:p>
      <w:pPr>
        <w:spacing w:before="759" w:line="480" w:lineRule="auto"/>
        <w:ind w:left="1082" w:right="1199" w:firstLine="0"/>
        <w:jc w:val="both"/>
        <w:rPr>
          <w:sz w:val="28"/>
        </w:rPr>
      </w:pPr>
      <w:r>
        <w:rPr>
          <w:color w:val="333333"/>
          <w:sz w:val="28"/>
        </w:rPr>
        <w:t xml:space="preserve">This paper presents a study about </w:t>
      </w:r>
      <w:r>
        <w:rPr>
          <w:sz w:val="20"/>
        </w:rPr>
        <w:t xml:space="preserve">HOME LOAN PREDICTION </w:t>
      </w:r>
      <w:r>
        <w:rPr>
          <w:color w:val="333333"/>
          <w:sz w:val="28"/>
        </w:rPr>
        <w:t>based on data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mining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methods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discover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effective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way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predict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loan.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objective of this paper is to compare and identify an accurate model 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predict the Loan eligibility based on various customer records. Four data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mining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models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are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applied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this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paper,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i.e.Naive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Bayes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classifier,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Decision tree. Furthermore, feature space is highly discussed in this paper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due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its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high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influence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efficiency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effectiveness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learning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process.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test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influence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feature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space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reduction,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hybrid between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principal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component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analysis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(PCA)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related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mining models is proposed, which applies a principle component analysis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method to reduce the feature space. To evaluate the performance of these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models,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two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widely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used</w:t>
      </w:r>
      <w:r>
        <w:rPr>
          <w:color w:val="333333"/>
          <w:spacing w:val="-4"/>
          <w:sz w:val="28"/>
        </w:rPr>
        <w:t xml:space="preserve"> </w:t>
      </w:r>
      <w:r>
        <w:rPr>
          <w:color w:val="333333"/>
          <w:sz w:val="28"/>
        </w:rPr>
        <w:t>test</w:t>
      </w:r>
      <w:r>
        <w:rPr>
          <w:color w:val="333333"/>
          <w:spacing w:val="-5"/>
          <w:sz w:val="28"/>
        </w:rPr>
        <w:t xml:space="preserve"> </w:t>
      </w:r>
      <w:r>
        <w:rPr>
          <w:color w:val="333333"/>
          <w:sz w:val="28"/>
        </w:rPr>
        <w:t>data</w:t>
      </w:r>
      <w:r>
        <w:rPr>
          <w:color w:val="333333"/>
          <w:spacing w:val="-3"/>
          <w:sz w:val="28"/>
        </w:rPr>
        <w:t xml:space="preserve"> </w:t>
      </w:r>
      <w:r>
        <w:rPr>
          <w:color w:val="333333"/>
          <w:sz w:val="28"/>
        </w:rPr>
        <w:t>sets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are</w:t>
      </w:r>
      <w:r>
        <w:rPr>
          <w:color w:val="333333"/>
          <w:spacing w:val="2"/>
          <w:sz w:val="28"/>
        </w:rPr>
        <w:t xml:space="preserve"> </w:t>
      </w:r>
      <w:r>
        <w:rPr>
          <w:color w:val="333333"/>
          <w:sz w:val="28"/>
        </w:rPr>
        <w:t>used.</w:t>
      </w:r>
    </w:p>
    <w:p>
      <w:pPr>
        <w:spacing w:after="0" w:line="480" w:lineRule="auto"/>
        <w:jc w:val="both"/>
        <w:rPr>
          <w:sz w:val="28"/>
        </w:rPr>
        <w:sectPr>
          <w:pgSz w:w="12240" w:h="15840"/>
          <w:pgMar w:top="1380" w:right="580" w:bottom="1220" w:left="1080" w:header="0" w:footer="943" w:gutter="0"/>
          <w:cols w:space="720" w:num="1"/>
        </w:sectPr>
      </w:pPr>
    </w:p>
    <w:p>
      <w:pPr>
        <w:pStyle w:val="2"/>
        <w:tabs>
          <w:tab w:val="left" w:pos="4155"/>
        </w:tabs>
        <w:spacing w:before="75"/>
        <w:ind w:left="3723"/>
      </w:pPr>
      <w:bookmarkStart w:id="2" w:name="_bookmark1"/>
      <w:bookmarkEnd w:id="2"/>
      <w:r>
        <w:t>2</w:t>
      </w:r>
      <w:r>
        <w:tab/>
      </w:r>
      <w:r>
        <w:t>INTRODUCTION</w:t>
      </w:r>
    </w:p>
    <w:p>
      <w:pPr>
        <w:pStyle w:val="8"/>
        <w:rPr>
          <w:b/>
          <w:sz w:val="34"/>
        </w:rPr>
      </w:pPr>
    </w:p>
    <w:p>
      <w:pPr>
        <w:pStyle w:val="8"/>
        <w:rPr>
          <w:b/>
          <w:sz w:val="29"/>
        </w:rPr>
      </w:pPr>
    </w:p>
    <w:p>
      <w:pPr>
        <w:pStyle w:val="4"/>
        <w:spacing w:before="0" w:line="480" w:lineRule="auto"/>
        <w:ind w:left="638" w:right="745" w:firstLine="0"/>
        <w:jc w:val="both"/>
      </w:pPr>
      <w:r>
        <w:t>Dream</w:t>
      </w:r>
      <w:r>
        <w:rPr>
          <w:spacing w:val="22"/>
        </w:rPr>
        <w:t xml:space="preserve"> </w:t>
      </w:r>
      <w:r>
        <w:t>Housing</w:t>
      </w:r>
      <w:r>
        <w:rPr>
          <w:spacing w:val="23"/>
        </w:rPr>
        <w:t xml:space="preserve"> </w:t>
      </w:r>
      <w:r>
        <w:t>Finance</w:t>
      </w:r>
      <w:r>
        <w:rPr>
          <w:spacing w:val="22"/>
        </w:rPr>
        <w:t xml:space="preserve"> </w:t>
      </w:r>
      <w:r>
        <w:t>company</w:t>
      </w:r>
      <w:r>
        <w:rPr>
          <w:spacing w:val="23"/>
        </w:rPr>
        <w:t xml:space="preserve"> </w:t>
      </w:r>
      <w:r>
        <w:t>deals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home</w:t>
      </w:r>
      <w:r>
        <w:rPr>
          <w:spacing w:val="20"/>
        </w:rPr>
        <w:t xml:space="preserve"> </w:t>
      </w:r>
      <w:r>
        <w:t>loans.</w:t>
      </w:r>
      <w:r>
        <w:rPr>
          <w:spacing w:val="24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presence</w:t>
      </w:r>
      <w:r>
        <w:rPr>
          <w:spacing w:val="23"/>
        </w:rPr>
        <w:t xml:space="preserve"> </w:t>
      </w:r>
      <w:r>
        <w:t>across</w:t>
      </w:r>
      <w:r>
        <w:rPr>
          <w:spacing w:val="-62"/>
        </w:rPr>
        <w:t xml:space="preserve"> </w:t>
      </w:r>
      <w:r>
        <w:t>all urban, semi urban and rural areas. Customer first apply for home loan after that</w:t>
      </w:r>
      <w:r>
        <w:rPr>
          <w:spacing w:val="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validates the</w:t>
      </w:r>
      <w:r>
        <w:rPr>
          <w:spacing w:val="5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eligibility</w:t>
      </w:r>
      <w:r>
        <w:rPr>
          <w:spacing w:val="-3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loan.</w:t>
      </w:r>
    </w:p>
    <w:p>
      <w:pPr>
        <w:pStyle w:val="4"/>
        <w:spacing w:before="2" w:line="480" w:lineRule="auto"/>
        <w:ind w:left="638" w:right="731" w:firstLine="0"/>
        <w:jc w:val="both"/>
      </w:pP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eligibility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(real</w:t>
      </w:r>
      <w:r>
        <w:rPr>
          <w:spacing w:val="1"/>
        </w:rPr>
        <w:t xml:space="preserve"> </w:t>
      </w:r>
      <w:r>
        <w:t>time)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customer detail provided while filling online application form. These details are Gender,</w:t>
      </w:r>
      <w:r>
        <w:rPr>
          <w:spacing w:val="-62"/>
        </w:rPr>
        <w:t xml:space="preserve"> </w:t>
      </w:r>
      <w:r>
        <w:t>Marital</w:t>
      </w:r>
      <w:r>
        <w:rPr>
          <w:spacing w:val="1"/>
        </w:rPr>
        <w:t xml:space="preserve"> </w:t>
      </w:r>
      <w:r>
        <w:t>Status,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Dependents,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Amount,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History and others. To automate this process, they have given a problem to identify the</w:t>
      </w:r>
      <w:r>
        <w:rPr>
          <w:spacing w:val="1"/>
        </w:rPr>
        <w:t xml:space="preserve"> </w:t>
      </w:r>
      <w:r>
        <w:t>customers segments, those are eligible for loan amount so that they can specifically</w:t>
      </w:r>
      <w:r>
        <w:rPr>
          <w:spacing w:val="1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customers.</w:t>
      </w:r>
      <w:r>
        <w:rPr>
          <w:spacing w:val="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they have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set.</w:t>
      </w:r>
    </w:p>
    <w:p>
      <w:pPr>
        <w:spacing w:after="0" w:line="480" w:lineRule="auto"/>
        <w:jc w:val="both"/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pStyle w:val="2"/>
        <w:tabs>
          <w:tab w:val="left" w:pos="3675"/>
        </w:tabs>
        <w:ind w:left="3243"/>
      </w:pPr>
      <w:bookmarkStart w:id="3" w:name="_bookmark2"/>
      <w:bookmarkEnd w:id="3"/>
      <w:r>
        <w:t>3</w:t>
      </w:r>
      <w:r>
        <w:tab/>
      </w:r>
      <w:r>
        <w:t>LITERATURE</w:t>
      </w:r>
      <w:r>
        <w:rPr>
          <w:spacing w:val="-15"/>
        </w:rPr>
        <w:t xml:space="preserve"> </w:t>
      </w:r>
      <w:r>
        <w:t>REVIEW</w:t>
      </w:r>
    </w:p>
    <w:p>
      <w:pPr>
        <w:pStyle w:val="8"/>
        <w:rPr>
          <w:b/>
          <w:sz w:val="34"/>
        </w:rPr>
      </w:pPr>
    </w:p>
    <w:p>
      <w:pPr>
        <w:pStyle w:val="8"/>
        <w:spacing w:before="6"/>
        <w:rPr>
          <w:b/>
          <w:sz w:val="31"/>
        </w:rPr>
      </w:pPr>
    </w:p>
    <w:p>
      <w:pPr>
        <w:pStyle w:val="8"/>
        <w:spacing w:line="360" w:lineRule="auto"/>
        <w:ind w:left="1082" w:right="1231"/>
        <w:jc w:val="both"/>
      </w:pPr>
      <w:r>
        <w:t>Classification and clustering are two widely used methods in data mining. Clustering</w:t>
      </w:r>
      <w:r>
        <w:rPr>
          <w:spacing w:val="1"/>
        </w:rPr>
        <w:t xml:space="preserve"> </w:t>
      </w:r>
      <w:r>
        <w:t>methods aim to extract information from a data set to discover groups or clusters and</w:t>
      </w:r>
      <w:r>
        <w:rPr>
          <w:spacing w:val="1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 data set itself.</w:t>
      </w:r>
    </w:p>
    <w:p>
      <w:pPr>
        <w:pStyle w:val="8"/>
        <w:spacing w:before="164" w:line="360" w:lineRule="auto"/>
        <w:ind w:left="1082" w:right="1196"/>
        <w:jc w:val="both"/>
      </w:pPr>
      <w:r>
        <w:t>Classification,</w:t>
      </w:r>
      <w:r>
        <w:rPr>
          <w:spacing w:val="-2"/>
        </w:rPr>
        <w:t xml:space="preserve"> </w:t>
      </w:r>
      <w:r>
        <w:t>also known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supervised learning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machine learning,</w:t>
      </w:r>
      <w:r>
        <w:rPr>
          <w:spacing w:val="2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classify</w:t>
      </w:r>
      <w:r>
        <w:rPr>
          <w:spacing w:val="-58"/>
        </w:rPr>
        <w:t xml:space="preserve"> </w:t>
      </w:r>
      <w:r>
        <w:t>unknown</w:t>
      </w:r>
      <w:r>
        <w:rPr>
          <w:spacing w:val="-13"/>
        </w:rPr>
        <w:t xml:space="preserve"> </w:t>
      </w:r>
      <w:r>
        <w:t>situations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patterns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subsequently predict</w:t>
      </w:r>
      <w:r>
        <w:rPr>
          <w:spacing w:val="5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situations.</w:t>
      </w:r>
    </w:p>
    <w:p>
      <w:pPr>
        <w:pStyle w:val="8"/>
        <w:spacing w:before="163" w:line="360" w:lineRule="auto"/>
        <w:ind w:left="1082" w:right="1199"/>
        <w:jc w:val="both"/>
      </w:pP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set,</w:t>
      </w:r>
      <w:r>
        <w:rPr>
          <w:spacing w:val="-3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tends to assess the classifier, are commonly mentioned in classification tasks. This</w:t>
      </w:r>
      <w:r>
        <w:rPr>
          <w:spacing w:val="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focuses</w:t>
      </w:r>
      <w:r>
        <w:rPr>
          <w:spacing w:val="4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breast</w:t>
      </w:r>
      <w:r>
        <w:rPr>
          <w:spacing w:val="-2"/>
        </w:rPr>
        <w:t xml:space="preserve"> </w:t>
      </w:r>
      <w:r>
        <w:t>cancer.</w:t>
      </w:r>
    </w:p>
    <w:p>
      <w:pPr>
        <w:pStyle w:val="8"/>
        <w:spacing w:before="162" w:line="360" w:lineRule="auto"/>
        <w:ind w:left="1082" w:right="1207"/>
        <w:jc w:val="both"/>
      </w:pPr>
      <w:r>
        <w:t>Related works regarding supervised learning techniques and their application in breast</w:t>
      </w:r>
      <w:r>
        <w:rPr>
          <w:spacing w:val="-58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diagnosis are</w:t>
      </w:r>
      <w:r>
        <w:rPr>
          <w:spacing w:val="-1"/>
        </w:rPr>
        <w:t xml:space="preserve"> </w:t>
      </w:r>
      <w:r>
        <w:t>reviewed in</w:t>
      </w:r>
      <w:r>
        <w:rPr>
          <w:spacing w:val="-5"/>
        </w:rPr>
        <w:t xml:space="preserve"> </w:t>
      </w:r>
      <w:r>
        <w:t>this section.</w:t>
      </w:r>
    </w:p>
    <w:p>
      <w:pPr>
        <w:pStyle w:val="8"/>
        <w:rPr>
          <w:sz w:val="26"/>
        </w:rPr>
      </w:pPr>
    </w:p>
    <w:p>
      <w:pPr>
        <w:pStyle w:val="8"/>
        <w:spacing w:before="2"/>
        <w:rPr>
          <w:sz w:val="38"/>
        </w:rPr>
      </w:pPr>
    </w:p>
    <w:p>
      <w:pPr>
        <w:pStyle w:val="3"/>
        <w:tabs>
          <w:tab w:val="left" w:pos="1656"/>
        </w:tabs>
        <w:ind w:left="1078" w:firstLine="0"/>
      </w:pPr>
      <w:bookmarkStart w:id="4" w:name="_bookmark3"/>
      <w:bookmarkEnd w:id="4"/>
      <w:r>
        <w:t>3.1</w:t>
      </w:r>
      <w:r>
        <w:tab/>
      </w:r>
      <w:r>
        <w:t>Data</w:t>
      </w:r>
      <w:r>
        <w:rPr>
          <w:spacing w:val="-5"/>
        </w:rPr>
        <w:t xml:space="preserve"> </w:t>
      </w:r>
      <w:r>
        <w:t>Mining</w:t>
      </w:r>
      <w:r>
        <w:rPr>
          <w:spacing w:val="-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Classification</w:t>
      </w:r>
    </w:p>
    <w:p>
      <w:pPr>
        <w:pStyle w:val="8"/>
        <w:spacing w:before="6"/>
        <w:rPr>
          <w:b/>
          <w:sz w:val="40"/>
        </w:rPr>
      </w:pPr>
    </w:p>
    <w:p>
      <w:pPr>
        <w:pStyle w:val="8"/>
        <w:spacing w:line="360" w:lineRule="auto"/>
        <w:ind w:left="1082" w:right="1216"/>
        <w:jc w:val="both"/>
      </w:pPr>
      <w:r>
        <w:t>There are numerous data mining methods which can be used for data handling tasks</w:t>
      </w:r>
      <w:r>
        <w:rPr>
          <w:spacing w:val="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 different goals and</w:t>
      </w:r>
      <w:r>
        <w:rPr>
          <w:spacing w:val="15"/>
        </w:rPr>
        <w:t xml:space="preserve"> </w:t>
      </w:r>
      <w:r>
        <w:t>purposes.</w:t>
      </w:r>
    </w:p>
    <w:p>
      <w:pPr>
        <w:pStyle w:val="8"/>
        <w:spacing w:before="168" w:line="360" w:lineRule="auto"/>
        <w:ind w:left="1082" w:right="1199"/>
        <w:jc w:val="both"/>
      </w:pP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mentioned,</w:t>
      </w:r>
      <w:r>
        <w:rPr>
          <w:spacing w:val="1"/>
        </w:rPr>
        <w:t xml:space="preserve"> </w:t>
      </w:r>
      <w:r>
        <w:t>verification-oriented and discovery oriented. Verification-oriented methods are used</w:t>
      </w:r>
      <w:r>
        <w:rPr>
          <w:spacing w:val="1"/>
        </w:rPr>
        <w:t xml:space="preserve"> </w:t>
      </w:r>
      <w:r>
        <w:t>for verifying and evaluating system hypotheses, such as goodness of fit test, tests of</w:t>
      </w:r>
      <w:r>
        <w:rPr>
          <w:spacing w:val="1"/>
        </w:rPr>
        <w:t xml:space="preserve"> </w:t>
      </w:r>
      <w:r>
        <w:rPr>
          <w:spacing w:val="-1"/>
        </w:rPr>
        <w:t>hypotheses,</w:t>
      </w:r>
      <w:r>
        <w:rPr>
          <w:spacing w:val="-10"/>
        </w:rPr>
        <w:t xml:space="preserve"> </w:t>
      </w:r>
      <w:r>
        <w:rPr>
          <w:spacing w:val="-1"/>
        </w:rPr>
        <w:t>analysis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variance</w:t>
      </w:r>
      <w:r>
        <w:rPr>
          <w:spacing w:val="-11"/>
        </w:rPr>
        <w:t xml:space="preserve"> </w:t>
      </w:r>
      <w:r>
        <w:t>(ANOVA),</w:t>
      </w:r>
      <w:r>
        <w:rPr>
          <w:spacing w:val="-6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Discovery</w:t>
      </w:r>
      <w:r>
        <w:rPr>
          <w:spacing w:val="-18"/>
        </w:rPr>
        <w:t xml:space="preserve"> </w:t>
      </w:r>
      <w:r>
        <w:t>oriented</w:t>
      </w:r>
      <w:r>
        <w:rPr>
          <w:spacing w:val="-5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find</w:t>
      </w:r>
      <w:r>
        <w:rPr>
          <w:spacing w:val="-58"/>
        </w:rPr>
        <w:t xml:space="preserve"> </w:t>
      </w:r>
      <w:r>
        <w:t>unknown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clustering,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summarization,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visualization,</w:t>
      </w:r>
      <w:r>
        <w:rPr>
          <w:spacing w:val="4"/>
        </w:rPr>
        <w:t xml:space="preserve"> </w:t>
      </w:r>
      <w:r>
        <w:t>etc.</w:t>
      </w:r>
    </w:p>
    <w:p>
      <w:pPr>
        <w:pStyle w:val="8"/>
        <w:spacing w:before="163" w:line="360" w:lineRule="auto"/>
        <w:ind w:left="1082" w:right="1214"/>
        <w:jc w:val="both"/>
      </w:pPr>
      <w:r>
        <w:t>Prediction oriented methods include regression, and classification [12]. Regression</w:t>
      </w:r>
      <w:r>
        <w:rPr>
          <w:spacing w:val="1"/>
        </w:rPr>
        <w:t xml:space="preserve"> </w:t>
      </w:r>
      <w:r>
        <w:t>methods, such as linear regression, regression trees, multivariate adaptive regression</w:t>
      </w:r>
      <w:r>
        <w:rPr>
          <w:spacing w:val="1"/>
        </w:rPr>
        <w:t xml:space="preserve"> </w:t>
      </w:r>
      <w:r>
        <w:t>splines,</w:t>
      </w:r>
      <w:r>
        <w:rPr>
          <w:spacing w:val="-2"/>
        </w:rPr>
        <w:t xml:space="preserve"> </w:t>
      </w:r>
      <w:r>
        <w:t>etc.,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[13-14]. For</w:t>
      </w:r>
      <w:r>
        <w:rPr>
          <w:spacing w:val="-1"/>
        </w:rPr>
        <w:t xml:space="preserve"> </w:t>
      </w:r>
      <w:r>
        <w:t>categorical</w:t>
      </w:r>
    </w:p>
    <w:p>
      <w:pPr>
        <w:spacing w:after="0" w:line="360" w:lineRule="auto"/>
        <w:jc w:val="both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8"/>
        <w:spacing w:before="72" w:line="360" w:lineRule="auto"/>
        <w:ind w:left="1082" w:right="1228"/>
        <w:jc w:val="both"/>
      </w:pPr>
      <w:r>
        <w:t>response data, classification is applied, such as decision tree, support vector machine</w:t>
      </w:r>
      <w:r>
        <w:rPr>
          <w:spacing w:val="1"/>
        </w:rPr>
        <w:t xml:space="preserve"> </w:t>
      </w:r>
      <w:r>
        <w:t>(SVM),</w:t>
      </w:r>
      <w:r>
        <w:rPr>
          <w:spacing w:val="-1"/>
        </w:rPr>
        <w:t xml:space="preserve"> </w:t>
      </w:r>
      <w:r>
        <w:t>artificial</w:t>
      </w:r>
      <w:r>
        <w:rPr>
          <w:spacing w:val="-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(ANN), Naïve</w:t>
      </w:r>
      <w:r>
        <w:rPr>
          <w:spacing w:val="-1"/>
        </w:rPr>
        <w:t xml:space="preserve"> </w:t>
      </w:r>
      <w:r>
        <w:t>Bayes classifier, etc.</w:t>
      </w:r>
      <w:r>
        <w:rPr>
          <w:spacing w:val="-1"/>
        </w:rPr>
        <w:t xml:space="preserve"> </w:t>
      </w:r>
      <w:bookmarkStart w:id="44" w:name="_GoBack"/>
      <w:bookmarkEnd w:id="44"/>
    </w:p>
    <w:p>
      <w:pPr>
        <w:pStyle w:val="8"/>
        <w:spacing w:before="163" w:line="360" w:lineRule="auto"/>
        <w:ind w:left="1082" w:right="1209"/>
        <w:jc w:val="both"/>
      </w:pPr>
      <w:r>
        <w:t>Similar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humans</w:t>
      </w:r>
      <w:r>
        <w:rPr>
          <w:spacing w:val="-4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experiences,</w:t>
      </w:r>
      <w:r>
        <w:rPr>
          <w:spacing w:val="-3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rPr>
          <w:spacing w:val="-1"/>
        </w:rPr>
        <w:t>learn</w:t>
      </w:r>
      <w:r>
        <w:rPr>
          <w:spacing w:val="-23"/>
        </w:rPr>
        <w:t xml:space="preserve"> </w:t>
      </w:r>
      <w:r>
        <w:rPr>
          <w:spacing w:val="-1"/>
        </w:rPr>
        <w:t>from</w:t>
      </w:r>
      <w:r>
        <w:rPr>
          <w:spacing w:val="-24"/>
        </w:rPr>
        <w:t xml:space="preserve"> </w:t>
      </w:r>
      <w:r>
        <w:rPr>
          <w:spacing w:val="-1"/>
        </w:rPr>
        <w:t>data</w:t>
      </w:r>
      <w:r>
        <w:rPr>
          <w:spacing w:val="-22"/>
        </w:rPr>
        <w:t xml:space="preserve"> </w:t>
      </w:r>
      <w:r>
        <w:rPr>
          <w:spacing w:val="-1"/>
        </w:rPr>
        <w:t>sets.</w:t>
      </w:r>
      <w:r>
        <w:rPr>
          <w:spacing w:val="-16"/>
        </w:rPr>
        <w:t xml:space="preserve"> </w:t>
      </w:r>
      <w:r>
        <w:rPr>
          <w:spacing w:val="-1"/>
        </w:rPr>
        <w:t>Theoretically,</w:t>
      </w:r>
      <w:r>
        <w:rPr>
          <w:spacing w:val="-1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model</w:t>
      </w:r>
      <w:r>
        <w:rPr>
          <w:spacing w:val="-23"/>
        </w:rPr>
        <w:t xml:space="preserve"> </w:t>
      </w:r>
      <w:r>
        <w:t>generally</w:t>
      </w:r>
      <w:r>
        <w:rPr>
          <w:spacing w:val="-19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three</w:t>
      </w:r>
      <w:r>
        <w:rPr>
          <w:spacing w:val="-23"/>
        </w:rPr>
        <w:t xml:space="preserve"> </w:t>
      </w:r>
      <w:r>
        <w:t>parts:</w:t>
      </w:r>
    </w:p>
    <w:p>
      <w:pPr>
        <w:pStyle w:val="8"/>
        <w:spacing w:line="360" w:lineRule="auto"/>
        <w:ind w:left="1082" w:right="1216"/>
        <w:jc w:val="both"/>
        <w:rPr>
          <w:rFonts w:hint="default"/>
          <w:lang w:val="en-US"/>
        </w:rPr>
      </w:pPr>
      <w:r>
        <w:t>1) a random vector x from an unknown distribution pattern, which is used as an input</w:t>
      </w:r>
      <w:r>
        <w:rPr>
          <w:spacing w:val="1"/>
        </w:rPr>
        <w:t xml:space="preserve"> </w:t>
      </w:r>
      <w:r>
        <w:t>vector for a learning machine, 2) a response vector y related to input vector x, which</w:t>
      </w:r>
      <w:r>
        <w:rPr>
          <w:spacing w:val="1"/>
        </w:rPr>
        <w:t xml:space="preserve"> </w:t>
      </w:r>
      <w:r>
        <w:t>performs like a decision vector, and 3) a learning machine that implements a certain</w:t>
      </w:r>
      <w:r>
        <w:rPr>
          <w:spacing w:val="1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to be trained</w:t>
      </w:r>
      <w:r>
        <w:rPr>
          <w:spacing w:val="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input vector and decision</w:t>
      </w:r>
      <w:r>
        <w:rPr>
          <w:spacing w:val="1"/>
        </w:rPr>
        <w:t xml:space="preserve"> </w:t>
      </w:r>
      <w:r>
        <w:t>vector</w:t>
      </w:r>
      <w:r>
        <w:rPr>
          <w:rFonts w:hint="default"/>
          <w:lang w:val="en-US"/>
        </w:rPr>
        <w:t>.</w:t>
      </w:r>
    </w:p>
    <w:p>
      <w:pPr>
        <w:spacing w:after="0" w:line="360" w:lineRule="auto"/>
        <w:jc w:val="both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2"/>
        <w:tabs>
          <w:tab w:val="left" w:pos="4112"/>
        </w:tabs>
        <w:ind w:left="3680"/>
      </w:pPr>
      <w:bookmarkStart w:id="5" w:name="_bookmark4"/>
      <w:bookmarkEnd w:id="5"/>
      <w:r>
        <w:t>4</w:t>
      </w:r>
      <w:r>
        <w:tab/>
      </w:r>
      <w:r>
        <w:t>METHODOLOGY</w:t>
      </w:r>
    </w:p>
    <w:p>
      <w:pPr>
        <w:pStyle w:val="8"/>
        <w:rPr>
          <w:b/>
          <w:sz w:val="34"/>
        </w:rPr>
      </w:pPr>
    </w:p>
    <w:p>
      <w:pPr>
        <w:pStyle w:val="3"/>
        <w:numPr>
          <w:ilvl w:val="1"/>
          <w:numId w:val="5"/>
        </w:numPr>
        <w:tabs>
          <w:tab w:val="left" w:pos="1656"/>
          <w:tab w:val="left" w:pos="1657"/>
        </w:tabs>
        <w:spacing w:before="250" w:after="0" w:line="240" w:lineRule="auto"/>
        <w:ind w:left="1656" w:right="0" w:hanging="579"/>
        <w:jc w:val="left"/>
      </w:pPr>
      <w:bookmarkStart w:id="6" w:name="_bookmark5"/>
      <w:bookmarkEnd w:id="6"/>
      <w:bookmarkStart w:id="7" w:name="_bookmark5"/>
      <w:bookmarkEnd w:id="7"/>
      <w:r>
        <w:t>LINEAR</w:t>
      </w:r>
      <w:r>
        <w:rPr>
          <w:spacing w:val="-13"/>
        </w:rPr>
        <w:t xml:space="preserve"> </w:t>
      </w:r>
      <w:r>
        <w:t>REGRESSION</w:t>
      </w:r>
    </w:p>
    <w:p>
      <w:pPr>
        <w:pStyle w:val="8"/>
        <w:rPr>
          <w:b/>
          <w:sz w:val="28"/>
        </w:rPr>
      </w:pPr>
    </w:p>
    <w:p>
      <w:pPr>
        <w:pStyle w:val="8"/>
        <w:rPr>
          <w:b/>
          <w:sz w:val="33"/>
        </w:rPr>
      </w:pPr>
    </w:p>
    <w:p>
      <w:pPr>
        <w:pStyle w:val="8"/>
        <w:spacing w:line="362" w:lineRule="auto"/>
        <w:ind w:left="1082" w:right="1202"/>
        <w:jc w:val="both"/>
      </w:pPr>
      <w:r>
        <w:t>Linear regression strives to show the relationship between two variables by applying a</w:t>
      </w:r>
      <w:r>
        <w:rPr>
          <w:spacing w:val="-57"/>
        </w:rPr>
        <w:t xml:space="preserve"> </w:t>
      </w:r>
      <w:r>
        <w:t>linear equation to observed data. One variable</w:t>
      </w:r>
      <w:r>
        <w:rPr>
          <w:spacing w:val="1"/>
        </w:rPr>
        <w:t xml:space="preserve"> </w:t>
      </w:r>
      <w:r>
        <w:t>is supposed to be an independent</w:t>
      </w:r>
      <w:r>
        <w:rPr>
          <w:spacing w:val="1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and the other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 be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dependent</w:t>
      </w:r>
      <w:r>
        <w:rPr>
          <w:spacing w:val="28"/>
        </w:rPr>
        <w:t xml:space="preserve"> </w:t>
      </w:r>
      <w:r>
        <w:t>variable.</w:t>
      </w:r>
    </w:p>
    <w:p>
      <w:pPr>
        <w:pStyle w:val="8"/>
        <w:spacing w:before="148" w:line="360" w:lineRule="auto"/>
        <w:ind w:left="1082" w:right="1210"/>
        <w:jc w:val="both"/>
        <w:rPr>
          <w:sz w:val="27"/>
        </w:rPr>
      </w:pPr>
      <w:r>
        <w:t>For example,</w:t>
      </w:r>
      <w:r>
        <w:rPr>
          <w:spacing w:val="60"/>
        </w:rPr>
        <w:t xml:space="preserve"> </w:t>
      </w:r>
      <w:r>
        <w:rPr>
          <w:sz w:val="27"/>
        </w:rPr>
        <w:t xml:space="preserve">a </w:t>
      </w:r>
      <w:r>
        <w:t>modeler might want to relate the weights of individuals to their</w:t>
      </w:r>
      <w:r>
        <w:rPr>
          <w:spacing w:val="1"/>
        </w:rPr>
        <w:t xml:space="preserve"> </w:t>
      </w:r>
      <w:r>
        <w:t>heights</w:t>
      </w:r>
      <w:r>
        <w:rPr>
          <w:spacing w:val="-1"/>
        </w:rPr>
        <w:t xml:space="preserve"> </w:t>
      </w:r>
      <w:r>
        <w:t>using a</w:t>
      </w:r>
      <w:r>
        <w:rPr>
          <w:spacing w:val="-1"/>
        </w:rPr>
        <w:t xml:space="preserve"> </w:t>
      </w:r>
      <w:r>
        <w:t>linear regression model</w:t>
      </w:r>
      <w:r>
        <w:rPr>
          <w:sz w:val="27"/>
        </w:rPr>
        <w:t>.</w:t>
      </w:r>
    </w:p>
    <w:p>
      <w:pPr>
        <w:pStyle w:val="8"/>
        <w:ind w:left="1078" w:right="812" w:firstLine="4"/>
      </w:pPr>
      <w:r>
        <w:t>Before attempting to fit a linear model to observed data, a modeler should first determine</w:t>
      </w:r>
      <w:r>
        <w:rPr>
          <w:spacing w:val="1"/>
        </w:rPr>
        <w:t xml:space="preserve"> </w:t>
      </w:r>
      <w:r>
        <w:t>whether or not there is a relationship between the variables of interest. This does not</w:t>
      </w:r>
      <w:r>
        <w:rPr>
          <w:spacing w:val="1"/>
        </w:rPr>
        <w:t xml:space="preserve"> </w:t>
      </w:r>
      <w:r>
        <w:t xml:space="preserve">necessarily imply that one variable </w:t>
      </w:r>
      <w:r>
        <w:rPr>
          <w:i/>
        </w:rPr>
        <w:t xml:space="preserve">causes </w:t>
      </w:r>
      <w:r>
        <w:t>the other (for example, higher SAT scores do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rPr>
          <w:i/>
        </w:rPr>
        <w:t>cause</w:t>
      </w:r>
      <w:r>
        <w:rPr>
          <w:i/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college grades), but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association between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two variables. A </w:t>
      </w:r>
      <w:r>
        <w:fldChar w:fldCharType="begin"/>
      </w:r>
      <w:r>
        <w:instrText xml:space="preserve"> HYPERLINK "http://www.stat.yale.edu/Courses/1997-98/101/scatter.htm" \h </w:instrText>
      </w:r>
      <w:r>
        <w:fldChar w:fldCharType="separate"/>
      </w:r>
      <w:r>
        <w:t xml:space="preserve">scatterplot </w:t>
      </w:r>
      <w:r>
        <w:fldChar w:fldCharType="end"/>
      </w:r>
      <w:r>
        <w:t>can be a helpful tool in determining the strength of the</w:t>
      </w:r>
      <w:r>
        <w:rPr>
          <w:spacing w:val="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 two</w:t>
      </w:r>
      <w:r>
        <w:rPr>
          <w:spacing w:val="5"/>
        </w:rPr>
        <w:t xml:space="preserve"> </w:t>
      </w:r>
      <w:r>
        <w:t>variables.</w:t>
      </w:r>
    </w:p>
    <w:p>
      <w:pPr>
        <w:pStyle w:val="8"/>
        <w:spacing w:before="8"/>
        <w:rPr>
          <w:sz w:val="23"/>
        </w:rPr>
      </w:pPr>
    </w:p>
    <w:p>
      <w:pPr>
        <w:pStyle w:val="8"/>
        <w:ind w:left="1078" w:right="889" w:firstLine="4"/>
      </w:pPr>
      <w:r>
        <w:t>If there appears to be no association between the proposed explanatory and dependent</w:t>
      </w:r>
      <w:r>
        <w:rPr>
          <w:spacing w:val="1"/>
        </w:rPr>
        <w:t xml:space="preserve"> </w:t>
      </w:r>
      <w:r>
        <w:t>variables (i.e., the scatterplot does not indicate any increasing or decreasing trends), then</w:t>
      </w:r>
      <w:r>
        <w:rPr>
          <w:spacing w:val="1"/>
        </w:rPr>
        <w:t xml:space="preserve"> </w:t>
      </w:r>
      <w:r>
        <w:t>fitting a linear regression model to the data probably will not provide a useful model. A</w:t>
      </w:r>
      <w:r>
        <w:rPr>
          <w:spacing w:val="1"/>
        </w:rPr>
        <w:t xml:space="preserve"> </w:t>
      </w:r>
      <w:r>
        <w:t xml:space="preserve">valuable numerical measure of association between two variables is the </w:t>
      </w:r>
      <w:r>
        <w:fldChar w:fldCharType="begin"/>
      </w:r>
      <w:r>
        <w:instrText xml:space="preserve"> HYPERLINK "http://www.stat.yale.edu/Courses/1997-98/101/correl.htm" \h </w:instrText>
      </w:r>
      <w:r>
        <w:fldChar w:fldCharType="separate"/>
      </w:r>
      <w:r>
        <w:t>correlation</w:t>
      </w:r>
      <w: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"http://www.stat.yale.edu/Courses/1997-98/101/correl.htm" \h </w:instrText>
      </w:r>
      <w:r>
        <w:fldChar w:fldCharType="separate"/>
      </w:r>
      <w:r>
        <w:t>coefficient,</w:t>
      </w:r>
      <w:r>
        <w:fldChar w:fldCharType="end"/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-1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indicating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observed data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two variables.</w:t>
      </w:r>
    </w:p>
    <w:p>
      <w:pPr>
        <w:pStyle w:val="8"/>
        <w:spacing w:before="1"/>
        <w:rPr>
          <w:sz w:val="38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0" w:after="0" w:line="240" w:lineRule="auto"/>
        <w:ind w:left="1800" w:right="0" w:hanging="723"/>
        <w:jc w:val="left"/>
      </w:pPr>
      <w:bookmarkStart w:id="8" w:name="_bookmark6"/>
      <w:bookmarkEnd w:id="8"/>
      <w:bookmarkStart w:id="9" w:name="_bookmark6"/>
      <w:bookmarkEnd w:id="9"/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Equation</w:t>
      </w:r>
    </w:p>
    <w:p>
      <w:pPr>
        <w:pStyle w:val="8"/>
        <w:rPr>
          <w:b/>
          <w:sz w:val="28"/>
        </w:rPr>
      </w:pPr>
    </w:p>
    <w:p>
      <w:pPr>
        <w:pStyle w:val="8"/>
        <w:spacing w:before="1"/>
        <w:rPr>
          <w:b/>
          <w:sz w:val="31"/>
        </w:rPr>
      </w:pPr>
    </w:p>
    <w:p>
      <w:pPr>
        <w:pStyle w:val="8"/>
        <w:spacing w:line="360" w:lineRule="auto"/>
        <w:ind w:left="1082" w:right="1194"/>
        <w:jc w:val="both"/>
      </w:pPr>
      <w:r>
        <w:t>The measure of the extent of the relationship</w:t>
      </w:r>
      <w:r>
        <w:rPr>
          <w:spacing w:val="60"/>
        </w:rPr>
        <w:t xml:space="preserve"> </w:t>
      </w:r>
      <w:r>
        <w:t>between two</w:t>
      </w:r>
      <w:r>
        <w:rPr>
          <w:spacing w:val="60"/>
        </w:rPr>
        <w:t xml:space="preserve"> </w:t>
      </w:r>
      <w:r>
        <w:t xml:space="preserve">variables  </w:t>
      </w:r>
      <w:r>
        <w:rPr>
          <w:spacing w:val="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shown by</w:t>
      </w:r>
      <w:r>
        <w:rPr>
          <w:spacing w:val="1"/>
        </w:rPr>
        <w:t xml:space="preserve"> </w:t>
      </w:r>
      <w:r>
        <w:t xml:space="preserve">the </w:t>
      </w:r>
      <w:r>
        <w:rPr>
          <w:b/>
        </w:rPr>
        <w:t>correlation coefficient</w:t>
      </w:r>
      <w:r>
        <w:t>. The range of this coefficient lies between -1 to +1. This</w:t>
      </w:r>
      <w:r>
        <w:rPr>
          <w:spacing w:val="1"/>
        </w:rPr>
        <w:t xml:space="preserve"> </w:t>
      </w:r>
      <w:r>
        <w:rPr>
          <w:spacing w:val="-1"/>
        </w:rPr>
        <w:t>coefficient</w:t>
      </w:r>
      <w: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strength</w:t>
      </w:r>
      <w:r>
        <w:rPr>
          <w:spacing w:val="-12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observed</w:t>
      </w:r>
      <w:r>
        <w:rPr>
          <w:spacing w:val="-5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variables.</w:t>
      </w:r>
    </w:p>
    <w:p>
      <w:pPr>
        <w:pStyle w:val="8"/>
        <w:spacing w:before="144"/>
        <w:ind w:left="1082"/>
        <w:jc w:val="both"/>
      </w:pPr>
      <w:r>
        <w:t>A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of:</w:t>
      </w:r>
    </w:p>
    <w:p>
      <w:pPr>
        <w:pStyle w:val="8"/>
        <w:spacing w:before="10"/>
        <w:rPr>
          <w:sz w:val="25"/>
        </w:rPr>
      </w:pPr>
    </w:p>
    <w:p>
      <w:pPr>
        <w:pStyle w:val="5"/>
        <w:ind w:left="1082" w:firstLine="0"/>
      </w:pPr>
      <w:r>
        <w:t>Y</w:t>
      </w:r>
      <w:r>
        <w:rPr>
          <w:spacing w:val="-2"/>
        </w:rPr>
        <w:t xml:space="preserve"> </w:t>
      </w:r>
      <w:r>
        <w:t>= a + bX</w:t>
      </w:r>
    </w:p>
    <w:p>
      <w:pPr>
        <w:pStyle w:val="8"/>
        <w:spacing w:before="7"/>
        <w:rPr>
          <w:b/>
        </w:rPr>
      </w:pPr>
    </w:p>
    <w:p>
      <w:pPr>
        <w:pStyle w:val="8"/>
        <w:spacing w:line="487" w:lineRule="auto"/>
        <w:ind w:left="1082" w:right="3322"/>
      </w:pPr>
      <w:r>
        <w:t>where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x-axis</w:t>
      </w:r>
      <w:r>
        <w:rPr>
          <w:spacing w:val="-5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dependent variable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along the</w:t>
      </w:r>
      <w:r>
        <w:rPr>
          <w:spacing w:val="-1"/>
        </w:rPr>
        <w:t xml:space="preserve"> </w:t>
      </w:r>
      <w:r>
        <w:t>y-axis</w:t>
      </w:r>
    </w:p>
    <w:p>
      <w:pPr>
        <w:spacing w:after="0" w:line="487" w:lineRule="auto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8"/>
        <w:spacing w:before="72"/>
        <w:ind w:left="1082"/>
      </w:pPr>
      <w:r>
        <w:t>The</w:t>
      </w:r>
      <w:r>
        <w:rPr>
          <w:spacing w:val="-5"/>
        </w:rPr>
        <w:t xml:space="preserve"> </w:t>
      </w:r>
      <w:r>
        <w:t>slope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line is</w:t>
      </w:r>
      <w:r>
        <w:rPr>
          <w:spacing w:val="-1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intercept (the value of</w:t>
      </w:r>
      <w:r>
        <w:rPr>
          <w:spacing w:val="-5"/>
        </w:rPr>
        <w:t xml:space="preserve"> </w:t>
      </w:r>
      <w:r>
        <w:t>y when x =</w:t>
      </w:r>
      <w:r>
        <w:rPr>
          <w:spacing w:val="-1"/>
        </w:rPr>
        <w:t xml:space="preserve"> </w:t>
      </w:r>
      <w:r>
        <w:t>0).</w:t>
      </w:r>
    </w:p>
    <w:p>
      <w:pPr>
        <w:pStyle w:val="8"/>
        <w:spacing w:before="7"/>
        <w:rPr>
          <w:sz w:val="38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1" w:after="0" w:line="240" w:lineRule="auto"/>
        <w:ind w:left="1800" w:right="0" w:hanging="723"/>
        <w:jc w:val="left"/>
      </w:pPr>
      <w:bookmarkStart w:id="10" w:name="_bookmark7"/>
      <w:bookmarkEnd w:id="10"/>
      <w:bookmarkStart w:id="11" w:name="_bookmark7"/>
      <w:bookmarkEnd w:id="11"/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Formula</w:t>
      </w:r>
    </w:p>
    <w:p>
      <w:pPr>
        <w:pStyle w:val="8"/>
        <w:spacing w:before="9"/>
        <w:rPr>
          <w:b/>
          <w:sz w:val="22"/>
        </w:rPr>
      </w:pPr>
    </w:p>
    <w:p>
      <w:pPr>
        <w:pStyle w:val="8"/>
        <w:spacing w:line="360" w:lineRule="auto"/>
        <w:ind w:left="1082" w:right="1198"/>
        <w:jc w:val="both"/>
      </w:pP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relationship</w:t>
      </w:r>
      <w:r>
        <w:rPr>
          <w:spacing w:val="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variables.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linear regression is similar to the slope formula what we have learned before in earlier</w:t>
      </w:r>
      <w:r>
        <w:rPr>
          <w:spacing w:val="-57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 xml:space="preserve">such as </w:t>
      </w:r>
      <w:r>
        <w:fldChar w:fldCharType="begin"/>
      </w:r>
      <w:r>
        <w:instrText xml:space="preserve"> HYPERLINK "https://byjus.com/maths/linear-equations-in-two-variables/" \h </w:instrText>
      </w:r>
      <w:r>
        <w:fldChar w:fldCharType="separate"/>
      </w:r>
      <w:r>
        <w:t>linear equations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two variables.</w:t>
      </w:r>
      <w:r>
        <w:rPr>
          <w:spacing w:val="2"/>
        </w:rPr>
        <w:t xml:space="preserve"> </w:t>
      </w:r>
      <w:r>
        <w:rPr>
          <w:spacing w:val="2"/>
        </w:rPr>
        <w:fldChar w:fldCharType="end"/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by;</w:t>
      </w:r>
    </w:p>
    <w:p>
      <w:pPr>
        <w:pStyle w:val="8"/>
        <w:spacing w:before="147"/>
        <w:ind w:left="1082"/>
        <w:jc w:val="both"/>
      </w:pPr>
      <w:r>
        <w:t>Y=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bX</w:t>
      </w:r>
    </w:p>
    <w:p>
      <w:pPr>
        <w:pStyle w:val="8"/>
        <w:spacing w:before="6"/>
        <w:rPr>
          <w:sz w:val="25"/>
        </w:rPr>
      </w:pPr>
    </w:p>
    <w:p>
      <w:pPr>
        <w:pStyle w:val="8"/>
        <w:spacing w:line="364" w:lineRule="auto"/>
        <w:ind w:left="1082" w:right="1241"/>
        <w:jc w:val="both"/>
      </w:pPr>
      <w:r>
        <w:t>Now, here we need to find the value of the slope of the line, b, plotted in scatter plot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intercept, a.</w:t>
      </w:r>
    </w:p>
    <w:p>
      <w:pPr>
        <w:pStyle w:val="8"/>
        <w:spacing w:before="5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2790825</wp:posOffset>
            </wp:positionH>
            <wp:positionV relativeFrom="paragraph">
              <wp:posOffset>232410</wp:posOffset>
            </wp:positionV>
            <wp:extent cx="2281555" cy="10096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4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26"/>
        </w:rPr>
      </w:pPr>
    </w:p>
    <w:p>
      <w:pPr>
        <w:pStyle w:val="8"/>
        <w:spacing w:before="5"/>
        <w:rPr>
          <w:sz w:val="29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0" w:after="0" w:line="240" w:lineRule="auto"/>
        <w:ind w:left="1800" w:right="0" w:hanging="723"/>
        <w:jc w:val="left"/>
      </w:pPr>
      <w:bookmarkStart w:id="12" w:name="_bookmark8"/>
      <w:bookmarkEnd w:id="12"/>
      <w:bookmarkStart w:id="13" w:name="_bookmark8"/>
      <w:bookmarkEnd w:id="13"/>
      <w:r>
        <w:t>Simple</w:t>
      </w:r>
      <w:r>
        <w:rPr>
          <w:spacing w:val="-6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</w:p>
    <w:p>
      <w:pPr>
        <w:pStyle w:val="8"/>
        <w:spacing w:before="9"/>
        <w:rPr>
          <w:b/>
          <w:sz w:val="22"/>
        </w:rPr>
      </w:pPr>
    </w:p>
    <w:p>
      <w:pPr>
        <w:pStyle w:val="8"/>
        <w:spacing w:line="362" w:lineRule="auto"/>
        <w:ind w:left="1082" w:right="1217"/>
        <w:jc w:val="both"/>
      </w:pPr>
      <w:r>
        <w:t>The very most straightforward case of a single scalar predictor variable x and a single</w:t>
      </w:r>
      <w:r>
        <w:rPr>
          <w:spacing w:val="-57"/>
        </w:rPr>
        <w:t xml:space="preserve"> </w:t>
      </w:r>
      <w:r>
        <w:t>scalar response variable y is known as simple linear regression. The equation for this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is represented</w:t>
      </w:r>
      <w:r>
        <w:rPr>
          <w:spacing w:val="5"/>
        </w:rPr>
        <w:t xml:space="preserve"> </w:t>
      </w:r>
      <w:r>
        <w:t>by;</w:t>
      </w:r>
    </w:p>
    <w:p>
      <w:pPr>
        <w:pStyle w:val="8"/>
        <w:spacing w:before="144"/>
        <w:ind w:left="1082"/>
      </w:pPr>
      <w:r>
        <w:t>y=a+bx</w:t>
      </w:r>
    </w:p>
    <w:p>
      <w:pPr>
        <w:pStyle w:val="8"/>
        <w:spacing w:before="10"/>
      </w:pPr>
    </w:p>
    <w:p>
      <w:pPr>
        <w:pStyle w:val="8"/>
        <w:spacing w:line="360" w:lineRule="auto"/>
        <w:ind w:left="1082" w:right="1203"/>
        <w:jc w:val="both"/>
      </w:pPr>
      <w:r>
        <w:t xml:space="preserve">The expansion to multiple and vector-valued predictor variables is known as </w:t>
      </w:r>
      <w:r>
        <w:fldChar w:fldCharType="begin"/>
      </w:r>
      <w:r>
        <w:instrText xml:space="preserve"> HYPERLINK "https://byjus.com/maths/multiple-regression/" \h </w:instrText>
      </w:r>
      <w:r>
        <w:fldChar w:fldCharType="separate"/>
      </w:r>
      <w:r>
        <w:rPr>
          <w:u w:val="single"/>
        </w:rPr>
        <w:t>multiple</w:t>
      </w:r>
      <w:r>
        <w:rPr>
          <w:u w:val="single"/>
        </w:rPr>
        <w:fldChar w:fldCharType="end"/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"https://byjus.com/maths/multiple-regression/" \h </w:instrText>
      </w:r>
      <w:r>
        <w:fldChar w:fldCharType="separate"/>
      </w:r>
      <w:r>
        <w:rPr>
          <w:u w:val="single"/>
        </w:rPr>
        <w:t>linear regression</w:t>
      </w:r>
      <w:r>
        <w:t xml:space="preserve">, </w:t>
      </w:r>
      <w:r>
        <w:fldChar w:fldCharType="end"/>
      </w:r>
      <w:r>
        <w:t>also known as multivariable linear regression. The equation for this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is represented</w:t>
      </w:r>
      <w:r>
        <w:rPr>
          <w:spacing w:val="5"/>
        </w:rPr>
        <w:t xml:space="preserve"> </w:t>
      </w:r>
      <w:r>
        <w:t>by;</w:t>
      </w:r>
    </w:p>
    <w:p>
      <w:pPr>
        <w:pStyle w:val="8"/>
        <w:spacing w:before="151"/>
        <w:ind w:left="1082"/>
        <w:jc w:val="both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a+bX</w:t>
      </w:r>
    </w:p>
    <w:p>
      <w:pPr>
        <w:spacing w:after="0"/>
        <w:jc w:val="both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165" w:after="0" w:line="240" w:lineRule="auto"/>
        <w:ind w:left="1800" w:right="0" w:hanging="723"/>
        <w:jc w:val="left"/>
      </w:pPr>
      <w:bookmarkStart w:id="14" w:name="_bookmark9"/>
      <w:bookmarkEnd w:id="14"/>
      <w:bookmarkStart w:id="15" w:name="_bookmark9"/>
      <w:bookmarkEnd w:id="15"/>
      <w:r>
        <w:t>Least</w:t>
      </w:r>
      <w:r>
        <w:rPr>
          <w:spacing w:val="-3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Line</w:t>
      </w:r>
    </w:p>
    <w:p>
      <w:pPr>
        <w:pStyle w:val="8"/>
        <w:spacing w:before="9"/>
        <w:rPr>
          <w:b/>
          <w:sz w:val="22"/>
        </w:rPr>
      </w:pPr>
    </w:p>
    <w:p>
      <w:pPr>
        <w:pStyle w:val="8"/>
        <w:spacing w:line="362" w:lineRule="auto"/>
        <w:ind w:left="1082" w:right="1198"/>
        <w:jc w:val="both"/>
      </w:pPr>
      <w:r>
        <w:t>The most popular method to fit a regression line in the XY plot is the method of least-</w:t>
      </w:r>
      <w:r>
        <w:rPr>
          <w:spacing w:val="-57"/>
        </w:rPr>
        <w:t xml:space="preserve"> </w:t>
      </w:r>
      <w:r>
        <w:t>squares.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determines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best-fitting</w:t>
      </w:r>
      <w:r>
        <w:rPr>
          <w:spacing w:val="3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noted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squares 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vertical deviations from each</w:t>
      </w:r>
      <w:r>
        <w:rPr>
          <w:spacing w:val="-1"/>
        </w:rPr>
        <w:t xml:space="preserve"> </w:t>
      </w:r>
      <w:r>
        <w:t>data point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line.</w:t>
      </w:r>
    </w:p>
    <w:p>
      <w:pPr>
        <w:pStyle w:val="8"/>
        <w:spacing w:before="145" w:line="360" w:lineRule="auto"/>
        <w:ind w:left="1082" w:right="1227"/>
        <w:jc w:val="both"/>
      </w:pPr>
      <w:r>
        <w:t>If a point rests on the fitted line accurately, then its perpendicular deviation is 0.</w:t>
      </w:r>
      <w:r>
        <w:rPr>
          <w:spacing w:val="1"/>
        </w:rPr>
        <w:t xml:space="preserve"> </w:t>
      </w:r>
      <w:r>
        <w:t>Because the variations are first squared, then added, their positive and negative values</w:t>
      </w:r>
      <w:r>
        <w:rPr>
          <w:spacing w:val="-57"/>
        </w:rPr>
        <w:t xml:space="preserve"> </w:t>
      </w:r>
      <w:r>
        <w:t>will not be cancelled.</w:t>
      </w:r>
    </w:p>
    <w:p>
      <w:pPr>
        <w:pStyle w:val="8"/>
        <w:spacing w:before="7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167640</wp:posOffset>
            </wp:positionV>
            <wp:extent cx="5252085" cy="31896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29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1958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1</w:t>
      </w:r>
      <w:r>
        <w:rPr>
          <w:i/>
          <w:color w:val="44526A"/>
          <w:spacing w:val="-1"/>
          <w:sz w:val="20"/>
        </w:rPr>
        <w:t xml:space="preserve"> </w:t>
      </w:r>
      <w:r>
        <w:rPr>
          <w:i/>
          <w:color w:val="44526A"/>
          <w:sz w:val="20"/>
        </w:rPr>
        <w:t>Linear</w:t>
      </w:r>
      <w:r>
        <w:rPr>
          <w:i/>
          <w:color w:val="44526A"/>
          <w:spacing w:val="-5"/>
          <w:sz w:val="20"/>
        </w:rPr>
        <w:t xml:space="preserve"> </w:t>
      </w:r>
      <w:r>
        <w:rPr>
          <w:i/>
          <w:color w:val="44526A"/>
          <w:sz w:val="20"/>
        </w:rPr>
        <w:t>Regression</w:t>
      </w:r>
    </w:p>
    <w:p>
      <w:pPr>
        <w:pStyle w:val="8"/>
        <w:spacing w:before="184" w:line="360" w:lineRule="auto"/>
        <w:ind w:left="1082" w:right="1212"/>
        <w:jc w:val="both"/>
      </w:pPr>
      <w:r>
        <w:t>Linear regression determines the straight line, called the least-squares regression line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LSRL, that best</w:t>
      </w:r>
      <w:r>
        <w:rPr>
          <w:spacing w:val="-1"/>
        </w:rPr>
        <w:t xml:space="preserve"> </w:t>
      </w:r>
      <w:r>
        <w:t>expresses observations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fldChar w:fldCharType="begin"/>
      </w:r>
      <w:r>
        <w:instrText xml:space="preserve"> HYPERLINK "https://byjus.com/maths/bivariate-analysis/" \h </w:instrText>
      </w:r>
      <w:r>
        <w:fldChar w:fldCharType="separate"/>
      </w:r>
      <w:r>
        <w:t>bivariate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rPr>
          <w:spacing w:val="-1"/>
        </w:rPr>
        <w:fldChar w:fldCharType="end"/>
      </w:r>
      <w:r>
        <w:t>of data set.</w:t>
      </w:r>
    </w:p>
    <w:p>
      <w:pPr>
        <w:spacing w:after="0" w:line="360" w:lineRule="auto"/>
        <w:jc w:val="both"/>
        <w:sectPr>
          <w:pgSz w:w="12240" w:h="15840"/>
          <w:pgMar w:top="1500" w:right="580" w:bottom="1220" w:left="1080" w:header="0" w:footer="943" w:gutter="0"/>
          <w:cols w:space="720" w:num="1"/>
        </w:sectPr>
      </w:pPr>
    </w:p>
    <w:p>
      <w:pPr>
        <w:pStyle w:val="8"/>
        <w:spacing w:before="72" w:line="360" w:lineRule="auto"/>
        <w:ind w:left="1082" w:right="2036"/>
      </w:pPr>
      <w:r>
        <w:t>Suppose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is a</w:t>
      </w:r>
      <w:r>
        <w:rPr>
          <w:spacing w:val="-5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then the</w:t>
      </w:r>
      <w:r>
        <w:rPr>
          <w:spacing w:val="-57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regression line is given by;</w:t>
      </w:r>
    </w:p>
    <w:p>
      <w:pPr>
        <w:pStyle w:val="8"/>
        <w:spacing w:before="155"/>
        <w:ind w:left="1082"/>
      </w:pPr>
      <w:r>
        <w:rPr>
          <w:position w:val="2"/>
        </w:rPr>
        <w:t>Y 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0</w:t>
      </w:r>
      <w:r>
        <w:rPr>
          <w:position w:val="2"/>
        </w:rPr>
        <w:t>+B</w:t>
      </w:r>
      <w:r>
        <w:rPr>
          <w:sz w:val="16"/>
        </w:rPr>
        <w:t>1</w:t>
      </w:r>
      <w:r>
        <w:rPr>
          <w:position w:val="2"/>
        </w:rPr>
        <w:t>X</w:t>
      </w:r>
    </w:p>
    <w:p>
      <w:pPr>
        <w:pStyle w:val="8"/>
        <w:spacing w:before="3"/>
      </w:pPr>
    </w:p>
    <w:p>
      <w:pPr>
        <w:pStyle w:val="8"/>
        <w:ind w:left="1082"/>
      </w:pPr>
      <w:r>
        <w:t>Where</w:t>
      </w:r>
    </w:p>
    <w:p>
      <w:pPr>
        <w:pStyle w:val="8"/>
        <w:spacing w:before="5"/>
        <w:rPr>
          <w:sz w:val="25"/>
        </w:rPr>
      </w:pPr>
    </w:p>
    <w:p>
      <w:pPr>
        <w:pStyle w:val="8"/>
        <w:ind w:left="1082"/>
      </w:pPr>
      <w:r>
        <w:rPr>
          <w:position w:val="2"/>
        </w:rPr>
        <w:t>B</w:t>
      </w:r>
      <w:r>
        <w:rPr>
          <w:sz w:val="16"/>
        </w:rPr>
        <w:t>0</w:t>
      </w:r>
      <w:r>
        <w:rPr>
          <w:spacing w:val="-2"/>
          <w:sz w:val="16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constant</w:t>
      </w:r>
    </w:p>
    <w:p>
      <w:pPr>
        <w:pStyle w:val="8"/>
        <w:rPr>
          <w:sz w:val="25"/>
        </w:rPr>
      </w:pPr>
    </w:p>
    <w:p>
      <w:pPr>
        <w:pStyle w:val="8"/>
        <w:ind w:left="1082"/>
      </w:pPr>
      <w:r>
        <w:rPr>
          <w:position w:val="2"/>
        </w:rPr>
        <w:t>B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rPr>
          <w:position w:val="2"/>
        </w:rPr>
        <w:t>is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regression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coefficient</w:t>
      </w:r>
    </w:p>
    <w:p>
      <w:pPr>
        <w:pStyle w:val="8"/>
      </w:pPr>
    </w:p>
    <w:p>
      <w:pPr>
        <w:pStyle w:val="8"/>
        <w:spacing w:before="1" w:line="501" w:lineRule="auto"/>
        <w:ind w:left="1082" w:right="1339"/>
      </w:pP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observations is</w:t>
      </w:r>
      <w:r>
        <w:rPr>
          <w:spacing w:val="-1"/>
        </w:rPr>
        <w:t xml:space="preserve"> </w:t>
      </w:r>
      <w:r>
        <w:t>given, 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regression line</w:t>
      </w:r>
      <w:r>
        <w:rPr>
          <w:spacing w:val="-2"/>
        </w:rPr>
        <w:t xml:space="preserve"> </w:t>
      </w:r>
      <w:r>
        <w:t>is expressed</w:t>
      </w:r>
      <w:r>
        <w:rPr>
          <w:spacing w:val="-1"/>
        </w:rPr>
        <w:t xml:space="preserve"> </w:t>
      </w:r>
      <w:r>
        <w:t>by;</w:t>
      </w:r>
      <w:r>
        <w:rPr>
          <w:spacing w:val="-57"/>
        </w:rPr>
        <w:t xml:space="preserve"> </w:t>
      </w:r>
      <w:r>
        <w:rPr>
          <w:position w:val="2"/>
        </w:rPr>
        <w:t>ŷ 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0</w:t>
      </w:r>
      <w:r>
        <w:rPr>
          <w:spacing w:val="4"/>
          <w:sz w:val="16"/>
        </w:rPr>
        <w:t xml:space="preserve"> </w:t>
      </w:r>
      <w:r>
        <w:rPr>
          <w:position w:val="2"/>
        </w:rPr>
        <w:t>+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1</w:t>
      </w:r>
      <w:r>
        <w:rPr>
          <w:position w:val="2"/>
        </w:rPr>
        <w:t>x</w:t>
      </w:r>
    </w:p>
    <w:p>
      <w:pPr>
        <w:pStyle w:val="8"/>
        <w:spacing w:line="352" w:lineRule="auto"/>
        <w:ind w:left="1082" w:right="1485"/>
      </w:pPr>
      <w:r>
        <w:rPr>
          <w:position w:val="2"/>
        </w:rPr>
        <w:t>where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0</w:t>
      </w:r>
      <w:r>
        <w:rPr>
          <w:spacing w:val="3"/>
          <w:sz w:val="16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constant, b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regression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coefficient, x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independent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variable,</w:t>
      </w:r>
      <w:r>
        <w:rPr>
          <w:spacing w:val="-57"/>
          <w:position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ŷ is the</w:t>
      </w:r>
      <w:r>
        <w:rPr>
          <w:spacing w:val="-1"/>
        </w:rPr>
        <w:t xml:space="preserve"> </w:t>
      </w:r>
      <w:r>
        <w:t>predicted value of the</w:t>
      </w:r>
      <w:r>
        <w:rPr>
          <w:spacing w:val="-4"/>
        </w:rPr>
        <w:t xml:space="preserve"> </w:t>
      </w:r>
      <w:r>
        <w:t>dependent variable.</w:t>
      </w:r>
    </w:p>
    <w:p>
      <w:pPr>
        <w:pStyle w:val="8"/>
        <w:spacing w:before="4"/>
        <w:rPr>
          <w:sz w:val="25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0" w:after="0" w:line="240" w:lineRule="auto"/>
        <w:ind w:left="1800" w:right="0" w:hanging="723"/>
        <w:jc w:val="left"/>
      </w:pPr>
      <w:bookmarkStart w:id="16" w:name="_bookmark10"/>
      <w:bookmarkEnd w:id="16"/>
      <w:bookmarkStart w:id="17" w:name="_bookmark10"/>
      <w:bookmarkEnd w:id="17"/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Linear</w:t>
      </w:r>
      <w:r>
        <w:rPr>
          <w:spacing w:val="-11"/>
        </w:rPr>
        <w:t xml:space="preserve"> </w:t>
      </w:r>
      <w:r>
        <w:t>Regression</w:t>
      </w:r>
    </w:p>
    <w:p>
      <w:pPr>
        <w:pStyle w:val="8"/>
        <w:spacing w:before="6"/>
        <w:rPr>
          <w:b/>
          <w:sz w:val="23"/>
        </w:rPr>
      </w:pPr>
    </w:p>
    <w:p>
      <w:pPr>
        <w:pStyle w:val="8"/>
        <w:spacing w:line="348" w:lineRule="auto"/>
        <w:ind w:left="1082" w:right="1734"/>
      </w:pPr>
      <w:r>
        <w:rPr>
          <w:position w:val="2"/>
        </w:rPr>
        <w:t>For the regression line where the regression parameters b</w:t>
      </w:r>
      <w:r>
        <w:rPr>
          <w:sz w:val="16"/>
        </w:rPr>
        <w:t xml:space="preserve">0 </w:t>
      </w:r>
      <w:r>
        <w:rPr>
          <w:position w:val="2"/>
        </w:rPr>
        <w:t>and b</w:t>
      </w:r>
      <w:r>
        <w:rPr>
          <w:sz w:val="16"/>
        </w:rPr>
        <w:t xml:space="preserve">1 </w:t>
      </w:r>
      <w:r>
        <w:rPr>
          <w:position w:val="2"/>
        </w:rPr>
        <w:t>are defined, the</w:t>
      </w:r>
      <w:r>
        <w:rPr>
          <w:spacing w:val="-57"/>
          <w:position w:val="2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as:</w:t>
      </w:r>
    </w:p>
    <w:p>
      <w:pPr>
        <w:pStyle w:val="8"/>
        <w:spacing w:before="6"/>
        <w:rPr>
          <w:sz w:val="26"/>
        </w:rPr>
      </w:pPr>
    </w:p>
    <w:p>
      <w:pPr>
        <w:pStyle w:val="12"/>
        <w:numPr>
          <w:ilvl w:val="0"/>
          <w:numId w:val="6"/>
        </w:numPr>
        <w:tabs>
          <w:tab w:val="left" w:pos="1803"/>
        </w:tabs>
        <w:spacing w:before="0" w:after="0" w:line="360" w:lineRule="auto"/>
        <w:ind w:left="1802" w:right="1229" w:hanging="360"/>
        <w:jc w:val="both"/>
        <w:rPr>
          <w:sz w:val="24"/>
        </w:rPr>
      </w:pPr>
      <w:r>
        <w:rPr>
          <w:sz w:val="24"/>
        </w:rPr>
        <w:t>The line reduces the sum of squared differences between observed values and</w:t>
      </w:r>
      <w:r>
        <w:rPr>
          <w:spacing w:val="1"/>
          <w:sz w:val="24"/>
        </w:rPr>
        <w:t xml:space="preserve"> </w:t>
      </w:r>
      <w:r>
        <w:rPr>
          <w:sz w:val="24"/>
        </w:rPr>
        <w:t>predicted</w:t>
      </w:r>
      <w:r>
        <w:rPr>
          <w:spacing w:val="2"/>
          <w:sz w:val="24"/>
        </w:rPr>
        <w:t xml:space="preserve"> </w:t>
      </w:r>
      <w:r>
        <w:rPr>
          <w:sz w:val="24"/>
        </w:rPr>
        <w:t>values.</w:t>
      </w:r>
    </w:p>
    <w:p>
      <w:pPr>
        <w:pStyle w:val="12"/>
        <w:numPr>
          <w:ilvl w:val="0"/>
          <w:numId w:val="6"/>
        </w:numPr>
        <w:tabs>
          <w:tab w:val="left" w:pos="1803"/>
        </w:tabs>
        <w:spacing w:before="65" w:after="0" w:line="240" w:lineRule="auto"/>
        <w:ind w:left="1802" w:right="0" w:hanging="365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 line</w:t>
      </w:r>
      <w:r>
        <w:rPr>
          <w:spacing w:val="-8"/>
          <w:sz w:val="24"/>
        </w:rPr>
        <w:t xml:space="preserve"> </w:t>
      </w:r>
      <w:r>
        <w:rPr>
          <w:sz w:val="24"/>
        </w:rPr>
        <w:t>passes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</w:p>
    <w:p>
      <w:pPr>
        <w:pStyle w:val="12"/>
        <w:numPr>
          <w:ilvl w:val="0"/>
          <w:numId w:val="6"/>
        </w:numPr>
        <w:tabs>
          <w:tab w:val="left" w:pos="1803"/>
        </w:tabs>
        <w:spacing w:before="220" w:after="0" w:line="240" w:lineRule="auto"/>
        <w:ind w:left="1802" w:right="0" w:hanging="365"/>
        <w:jc w:val="both"/>
        <w:rPr>
          <w:sz w:val="24"/>
        </w:rPr>
      </w:pPr>
      <w:r>
        <w:rPr>
          <w:position w:val="2"/>
          <w:sz w:val="24"/>
        </w:rPr>
        <w:t>The</w:t>
      </w:r>
      <w:r>
        <w:rPr>
          <w:spacing w:val="-8"/>
          <w:position w:val="2"/>
          <w:sz w:val="24"/>
        </w:rPr>
        <w:t xml:space="preserve"> </w:t>
      </w:r>
      <w:r>
        <w:rPr>
          <w:position w:val="2"/>
          <w:sz w:val="24"/>
        </w:rPr>
        <w:t>regression constant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>(b</w:t>
      </w:r>
      <w:r>
        <w:rPr>
          <w:sz w:val="16"/>
        </w:rPr>
        <w:t>0</w:t>
      </w:r>
      <w:r>
        <w:rPr>
          <w:position w:val="2"/>
          <w:sz w:val="24"/>
        </w:rPr>
        <w:t>)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is</w:t>
      </w:r>
      <w:r>
        <w:rPr>
          <w:spacing w:val="-14"/>
          <w:position w:val="2"/>
          <w:sz w:val="24"/>
        </w:rPr>
        <w:t xml:space="preserve"> </w:t>
      </w:r>
      <w:r>
        <w:rPr>
          <w:position w:val="2"/>
          <w:sz w:val="24"/>
        </w:rPr>
        <w:t>equal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to y-intercept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5"/>
          <w:position w:val="2"/>
          <w:sz w:val="24"/>
        </w:rPr>
        <w:t xml:space="preserve"> </w:t>
      </w:r>
      <w:r>
        <w:rPr>
          <w:position w:val="2"/>
          <w:sz w:val="24"/>
        </w:rPr>
        <w:t>linear</w:t>
      </w:r>
      <w:r>
        <w:rPr>
          <w:spacing w:val="3"/>
          <w:position w:val="2"/>
          <w:sz w:val="24"/>
        </w:rPr>
        <w:t xml:space="preserve"> </w:t>
      </w:r>
      <w:r>
        <w:rPr>
          <w:position w:val="2"/>
          <w:sz w:val="24"/>
        </w:rPr>
        <w:t>regression</w:t>
      </w:r>
    </w:p>
    <w:p>
      <w:pPr>
        <w:pStyle w:val="12"/>
        <w:numPr>
          <w:ilvl w:val="0"/>
          <w:numId w:val="6"/>
        </w:numPr>
        <w:tabs>
          <w:tab w:val="left" w:pos="1803"/>
        </w:tabs>
        <w:spacing w:before="182" w:after="0" w:line="345" w:lineRule="auto"/>
        <w:ind w:left="1802" w:right="1203" w:hanging="360"/>
        <w:jc w:val="both"/>
        <w:rPr>
          <w:sz w:val="24"/>
        </w:rPr>
      </w:pPr>
      <w:r>
        <w:rPr>
          <w:position w:val="2"/>
          <w:sz w:val="24"/>
        </w:rPr>
        <w:t>The regression coefficient (b</w:t>
      </w:r>
      <w:r>
        <w:rPr>
          <w:sz w:val="16"/>
        </w:rPr>
        <w:t>1</w:t>
      </w:r>
      <w:r>
        <w:rPr>
          <w:position w:val="2"/>
          <w:sz w:val="24"/>
        </w:rPr>
        <w:t>) is the slope of the regression line whichis equal</w:t>
      </w:r>
      <w:r>
        <w:rPr>
          <w:spacing w:val="-57"/>
          <w:position w:val="2"/>
          <w:sz w:val="24"/>
        </w:rPr>
        <w:t xml:space="preserve"> </w:t>
      </w:r>
      <w:r>
        <w:rPr>
          <w:sz w:val="24"/>
        </w:rPr>
        <w:t>to the average change in the dependent variable (Y) for a unit change in the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 variable</w:t>
      </w:r>
      <w:r>
        <w:rPr>
          <w:spacing w:val="11"/>
          <w:sz w:val="24"/>
        </w:rPr>
        <w:t xml:space="preserve"> </w:t>
      </w:r>
      <w:r>
        <w:rPr>
          <w:sz w:val="24"/>
        </w:rPr>
        <w:t>(X).</w:t>
      </w:r>
    </w:p>
    <w:p>
      <w:pPr>
        <w:spacing w:after="0" w:line="345" w:lineRule="auto"/>
        <w:jc w:val="both"/>
        <w:rPr>
          <w:sz w:val="24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77" w:after="0" w:line="240" w:lineRule="auto"/>
        <w:ind w:left="1800" w:right="0" w:hanging="723"/>
        <w:jc w:val="left"/>
      </w:pPr>
      <w:bookmarkStart w:id="18" w:name="_bookmark11"/>
      <w:bookmarkEnd w:id="18"/>
      <w:bookmarkStart w:id="19" w:name="_bookmark11"/>
      <w:bookmarkEnd w:id="19"/>
      <w:r>
        <w:t>Regression</w:t>
      </w:r>
      <w:r>
        <w:rPr>
          <w:spacing w:val="-9"/>
        </w:rPr>
        <w:t xml:space="preserve"> </w:t>
      </w:r>
      <w:r>
        <w:t>Coefficient</w:t>
      </w:r>
    </w:p>
    <w:p>
      <w:pPr>
        <w:pStyle w:val="8"/>
        <w:spacing w:before="150" w:line="372" w:lineRule="auto"/>
        <w:ind w:left="1082" w:right="3033"/>
      </w:pPr>
      <w:r>
        <w:t>In the linear regression line, we have seen the equation is given by;</w:t>
      </w:r>
      <w:r>
        <w:rPr>
          <w:spacing w:val="-57"/>
        </w:rPr>
        <w:t xml:space="preserve"> </w:t>
      </w:r>
      <w:r>
        <w:rPr>
          <w:position w:val="2"/>
        </w:rPr>
        <w:t>Y =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0</w:t>
      </w:r>
      <w:r>
        <w:rPr>
          <w:position w:val="2"/>
        </w:rPr>
        <w:t>+B</w:t>
      </w:r>
      <w:r>
        <w:rPr>
          <w:sz w:val="16"/>
        </w:rPr>
        <w:t>1</w:t>
      </w:r>
      <w:r>
        <w:rPr>
          <w:position w:val="2"/>
        </w:rPr>
        <w:t>X</w:t>
      </w:r>
    </w:p>
    <w:p>
      <w:pPr>
        <w:pStyle w:val="8"/>
        <w:spacing w:line="270" w:lineRule="exact"/>
        <w:ind w:left="1082"/>
      </w:pPr>
      <w:r>
        <w:t>Where</w:t>
      </w:r>
    </w:p>
    <w:p>
      <w:pPr>
        <w:pStyle w:val="8"/>
        <w:spacing w:before="150"/>
        <w:ind w:left="1082"/>
      </w:pPr>
      <w:r>
        <w:rPr>
          <w:position w:val="2"/>
        </w:rPr>
        <w:t>B</w:t>
      </w:r>
      <w:r>
        <w:rPr>
          <w:sz w:val="16"/>
        </w:rPr>
        <w:t>0</w:t>
      </w:r>
      <w:r>
        <w:rPr>
          <w:spacing w:val="-2"/>
          <w:sz w:val="16"/>
        </w:rPr>
        <w:t xml:space="preserve"> </w:t>
      </w:r>
      <w:r>
        <w:rPr>
          <w:position w:val="2"/>
        </w:rPr>
        <w:t>is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constant</w:t>
      </w:r>
    </w:p>
    <w:p>
      <w:pPr>
        <w:pStyle w:val="8"/>
        <w:spacing w:before="144"/>
        <w:ind w:left="1082"/>
      </w:pPr>
      <w:r>
        <w:rPr>
          <w:position w:val="2"/>
        </w:rPr>
        <w:t>B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rPr>
          <w:position w:val="2"/>
        </w:rPr>
        <w:t>is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regression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coefficient</w:t>
      </w:r>
    </w:p>
    <w:p>
      <w:pPr>
        <w:pStyle w:val="8"/>
        <w:spacing w:before="23" w:line="444" w:lineRule="exact"/>
        <w:ind w:left="1082" w:right="2471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1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coefficient.</w:t>
      </w:r>
      <w:r>
        <w:rPr>
          <w:spacing w:val="-57"/>
        </w:rPr>
        <w:t xml:space="preserve"> </w:t>
      </w:r>
      <w:r>
        <w:rPr>
          <w:position w:val="2"/>
        </w:rPr>
        <w:t>B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</w:t>
      </w:r>
      <w:r>
        <w:rPr>
          <w:sz w:val="16"/>
        </w:rPr>
        <w:t>1</w:t>
      </w:r>
      <w:r>
        <w:rPr>
          <w:spacing w:val="-6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Σ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[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(x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2"/>
        </w:rPr>
        <w:t>– x)(y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2"/>
        </w:rPr>
        <w:t>– y)</w:t>
      </w:r>
      <w:r>
        <w:rPr>
          <w:spacing w:val="-13"/>
          <w:position w:val="2"/>
        </w:rPr>
        <w:t xml:space="preserve"> </w:t>
      </w:r>
      <w:r>
        <w:rPr>
          <w:position w:val="2"/>
        </w:rPr>
        <w:t>]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/ Σ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[ (x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2"/>
        </w:rPr>
        <w:t>–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x)</w:t>
      </w:r>
      <w:r>
        <w:rPr>
          <w:position w:val="2"/>
          <w:vertAlign w:val="superscript"/>
        </w:rPr>
        <w:t>2</w:t>
      </w:r>
      <w:r>
        <w:rPr>
          <w:position w:val="2"/>
          <w:vertAlign w:val="baseline"/>
        </w:rPr>
        <w:t>]</w:t>
      </w:r>
    </w:p>
    <w:p>
      <w:pPr>
        <w:pStyle w:val="8"/>
        <w:spacing w:before="37" w:line="384" w:lineRule="auto"/>
        <w:ind w:left="1082" w:right="5493"/>
      </w:pPr>
      <w:r>
        <w:rPr>
          <w:position w:val="2"/>
        </w:rPr>
        <w:t>Where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x</w:t>
      </w:r>
      <w:r>
        <w:rPr>
          <w:sz w:val="16"/>
        </w:rPr>
        <w:t>i</w:t>
      </w:r>
      <w:r>
        <w:rPr>
          <w:spacing w:val="-6"/>
          <w:sz w:val="16"/>
        </w:rPr>
        <w:t xml:space="preserve"> </w:t>
      </w:r>
      <w:r>
        <w:rPr>
          <w:position w:val="2"/>
        </w:rPr>
        <w:t>and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y</w:t>
      </w:r>
      <w:r>
        <w:rPr>
          <w:sz w:val="16"/>
        </w:rPr>
        <w:t xml:space="preserve">i </w:t>
      </w:r>
      <w:r>
        <w:rPr>
          <w:position w:val="2"/>
        </w:rPr>
        <w:t>are</w:t>
      </w:r>
      <w:r>
        <w:rPr>
          <w:spacing w:val="-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observed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data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sets.</w:t>
      </w:r>
      <w:r>
        <w:rPr>
          <w:spacing w:val="-57"/>
          <w:position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 and y are</w:t>
      </w:r>
      <w:r>
        <w:rPr>
          <w:spacing w:val="-2"/>
        </w:rPr>
        <w:t xml:space="preserve"> </w:t>
      </w:r>
      <w:r>
        <w:t>the mean value.</w:t>
      </w:r>
    </w:p>
    <w:p>
      <w:pPr>
        <w:pStyle w:val="8"/>
        <w:rPr>
          <w:sz w:val="26"/>
        </w:rPr>
      </w:pPr>
    </w:p>
    <w:p>
      <w:pPr>
        <w:pStyle w:val="8"/>
        <w:spacing w:before="3"/>
        <w:rPr>
          <w:sz w:val="22"/>
        </w:rPr>
      </w:pPr>
    </w:p>
    <w:p>
      <w:pPr>
        <w:pStyle w:val="5"/>
        <w:numPr>
          <w:ilvl w:val="1"/>
          <w:numId w:val="5"/>
        </w:numPr>
        <w:tabs>
          <w:tab w:val="left" w:pos="1656"/>
          <w:tab w:val="left" w:pos="1657"/>
        </w:tabs>
        <w:spacing w:before="0" w:after="0" w:line="240" w:lineRule="auto"/>
        <w:ind w:left="1656" w:right="0" w:hanging="579"/>
        <w:jc w:val="left"/>
      </w:pPr>
      <w:bookmarkStart w:id="20" w:name="_bookmark12"/>
      <w:bookmarkEnd w:id="20"/>
      <w:bookmarkStart w:id="21" w:name="_bookmark12"/>
      <w:bookmarkEnd w:id="21"/>
      <w:r>
        <w:t>KNN:</w:t>
      </w:r>
      <w:r>
        <w:rPr>
          <w:spacing w:val="-9"/>
        </w:rPr>
        <w:t xml:space="preserve"> </w:t>
      </w:r>
      <w:r>
        <w:t>K-Nearest</w:t>
      </w:r>
      <w:r>
        <w:rPr>
          <w:spacing w:val="-8"/>
        </w:rPr>
        <w:t xml:space="preserve"> </w:t>
      </w:r>
      <w:r>
        <w:t>Neighbor</w:t>
      </w:r>
    </w:p>
    <w:p>
      <w:pPr>
        <w:pStyle w:val="8"/>
        <w:spacing w:before="8"/>
        <w:rPr>
          <w:b/>
          <w:sz w:val="21"/>
        </w:rPr>
      </w:pPr>
    </w:p>
    <w:p>
      <w:pPr>
        <w:pStyle w:val="8"/>
        <w:spacing w:line="360" w:lineRule="auto"/>
        <w:ind w:left="1130" w:right="1249"/>
        <w:jc w:val="both"/>
      </w:pPr>
      <w:r>
        <w:t>K-nearest neighbors (KNN) algorithm is a type of supervised ML algorithm which</w:t>
      </w:r>
      <w:r>
        <w:rPr>
          <w:spacing w:val="1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both</w:t>
      </w:r>
      <w:r>
        <w:rPr>
          <w:spacing w:val="-14"/>
        </w:rPr>
        <w:t xml:space="preserve"> </w:t>
      </w:r>
      <w:r>
        <w:rPr>
          <w:spacing w:val="-1"/>
        </w:rPr>
        <w:t>classification</w:t>
      </w:r>
      <w:r>
        <w:rPr>
          <w:spacing w:val="-14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regression</w:t>
      </w:r>
      <w:r>
        <w:rPr>
          <w:spacing w:val="-13"/>
        </w:rPr>
        <w:t xml:space="preserve"> </w:t>
      </w:r>
      <w:r>
        <w:t>predictive</w:t>
      </w:r>
      <w:r>
        <w:rPr>
          <w:spacing w:val="-9"/>
        </w:rPr>
        <w:t xml:space="preserve"> </w:t>
      </w:r>
      <w:r>
        <w:t>problems.</w:t>
      </w:r>
      <w:r>
        <w:rPr>
          <w:spacing w:val="-5"/>
        </w:rPr>
        <w:t xml:space="preserve"> </w:t>
      </w:r>
      <w:r>
        <w:t>However,</w:t>
      </w:r>
      <w:r>
        <w:rPr>
          <w:spacing w:val="-5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used for</w:t>
      </w:r>
      <w:r>
        <w:rPr>
          <w:spacing w:val="-5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industry.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would define KNN well</w:t>
      </w:r>
      <w:r>
        <w:rPr>
          <w:spacing w:val="4"/>
        </w:rPr>
        <w:t xml:space="preserve"> </w:t>
      </w:r>
      <w:r>
        <w:t>−</w:t>
      </w:r>
    </w:p>
    <w:p>
      <w:pPr>
        <w:pStyle w:val="12"/>
        <w:numPr>
          <w:ilvl w:val="0"/>
          <w:numId w:val="7"/>
        </w:numPr>
        <w:tabs>
          <w:tab w:val="left" w:pos="1803"/>
        </w:tabs>
        <w:spacing w:before="150" w:after="0" w:line="360" w:lineRule="auto"/>
        <w:ind w:left="1848" w:right="1249" w:hanging="360"/>
        <w:jc w:val="both"/>
        <w:rPr>
          <w:sz w:val="24"/>
        </w:rPr>
      </w:pPr>
      <w:r>
        <w:rPr>
          <w:b/>
          <w:sz w:val="24"/>
        </w:rPr>
        <w:t xml:space="preserve">Lazy learning algorithm </w:t>
      </w:r>
      <w:r>
        <w:rPr>
          <w:sz w:val="24"/>
        </w:rPr>
        <w:t>− KNN is a lazy learning algorithm because it does</w:t>
      </w:r>
      <w:r>
        <w:rPr>
          <w:spacing w:val="1"/>
          <w:sz w:val="24"/>
        </w:rPr>
        <w:t xml:space="preserve"> </w:t>
      </w:r>
      <w:r>
        <w:rPr>
          <w:sz w:val="24"/>
        </w:rPr>
        <w:t>not have a specialized training phase and uses all the data for training while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</w:t>
      </w:r>
    </w:p>
    <w:p>
      <w:pPr>
        <w:pStyle w:val="12"/>
        <w:numPr>
          <w:ilvl w:val="0"/>
          <w:numId w:val="7"/>
        </w:numPr>
        <w:tabs>
          <w:tab w:val="left" w:pos="1803"/>
        </w:tabs>
        <w:spacing w:before="143" w:after="0" w:line="360" w:lineRule="auto"/>
        <w:ind w:left="1848" w:right="1250" w:hanging="360"/>
        <w:jc w:val="both"/>
        <w:rPr>
          <w:sz w:val="24"/>
        </w:rPr>
      </w:pPr>
      <w:r>
        <w:rPr>
          <w:b/>
          <w:spacing w:val="-1"/>
          <w:sz w:val="24"/>
        </w:rPr>
        <w:t>Non-parametric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learning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algorithm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−</w:t>
      </w:r>
      <w:r>
        <w:rPr>
          <w:spacing w:val="-12"/>
          <w:sz w:val="24"/>
        </w:rPr>
        <w:t xml:space="preserve"> </w:t>
      </w:r>
      <w:r>
        <w:rPr>
          <w:sz w:val="24"/>
        </w:rPr>
        <w:t>KNN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non-parametric</w:t>
      </w:r>
      <w:r>
        <w:rPr>
          <w:spacing w:val="-14"/>
          <w:sz w:val="24"/>
        </w:rPr>
        <w:t xml:space="preserve"> </w:t>
      </w:r>
      <w:r>
        <w:rPr>
          <w:sz w:val="24"/>
        </w:rPr>
        <w:t>learning</w:t>
      </w:r>
      <w:r>
        <w:rPr>
          <w:spacing w:val="-58"/>
          <w:sz w:val="24"/>
        </w:rPr>
        <w:t xml:space="preserve"> </w:t>
      </w:r>
      <w:r>
        <w:rPr>
          <w:sz w:val="24"/>
        </w:rPr>
        <w:t>algorithm because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doesn’t assume</w:t>
      </w:r>
      <w:r>
        <w:rPr>
          <w:spacing w:val="-2"/>
          <w:sz w:val="24"/>
        </w:rPr>
        <w:t xml:space="preserve"> </w:t>
      </w:r>
      <w:r>
        <w:rPr>
          <w:sz w:val="24"/>
        </w:rPr>
        <w:t>anything 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underlying</w:t>
      </w:r>
      <w:r>
        <w:rPr>
          <w:spacing w:val="10"/>
          <w:sz w:val="24"/>
        </w:rPr>
        <w:t xml:space="preserve"> </w:t>
      </w:r>
      <w:r>
        <w:rPr>
          <w:sz w:val="24"/>
        </w:rPr>
        <w:t>data.</w:t>
      </w:r>
    </w:p>
    <w:p>
      <w:pPr>
        <w:pStyle w:val="5"/>
        <w:numPr>
          <w:ilvl w:val="2"/>
          <w:numId w:val="5"/>
        </w:numPr>
        <w:tabs>
          <w:tab w:val="left" w:pos="1803"/>
        </w:tabs>
        <w:spacing w:before="147" w:after="0" w:line="240" w:lineRule="auto"/>
        <w:ind w:left="1802" w:right="0" w:hanging="725"/>
        <w:jc w:val="both"/>
      </w:pPr>
      <w:bookmarkStart w:id="22" w:name="_bookmark13"/>
      <w:bookmarkEnd w:id="22"/>
      <w:bookmarkStart w:id="23" w:name="_bookmark13"/>
      <w:bookmarkEnd w:id="23"/>
      <w:r>
        <w:t>Working of</w:t>
      </w:r>
      <w:r>
        <w:rPr>
          <w:spacing w:val="-1"/>
        </w:rPr>
        <w:t xml:space="preserve"> </w:t>
      </w:r>
      <w:r>
        <w:t>KNN Algorithm</w:t>
      </w:r>
    </w:p>
    <w:p>
      <w:pPr>
        <w:pStyle w:val="8"/>
        <w:spacing w:before="238" w:line="360" w:lineRule="auto"/>
        <w:ind w:left="1130" w:right="1244"/>
        <w:jc w:val="both"/>
      </w:pPr>
      <w:r>
        <w:t>K-nearest</w:t>
      </w:r>
      <w:r>
        <w:rPr>
          <w:spacing w:val="-6"/>
        </w:rPr>
        <w:t xml:space="preserve"> </w:t>
      </w:r>
      <w:r>
        <w:t>neighbors</w:t>
      </w:r>
      <w:r>
        <w:rPr>
          <w:spacing w:val="-6"/>
        </w:rPr>
        <w:t xml:space="preserve"> </w:t>
      </w:r>
      <w:r>
        <w:t>(KNN)</w:t>
      </w:r>
      <w:r>
        <w:rPr>
          <w:spacing w:val="-1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‘feature</w:t>
      </w:r>
      <w:r>
        <w:rPr>
          <w:spacing w:val="-10"/>
        </w:rPr>
        <w:t xml:space="preserve"> </w:t>
      </w:r>
      <w:r>
        <w:t>similarity’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new datapoints which further means that the new data point will be assigned a value</w:t>
      </w:r>
      <w:r>
        <w:rPr>
          <w:spacing w:val="1"/>
        </w:rPr>
        <w:t xml:space="preserve"> </w:t>
      </w:r>
      <w:r>
        <w:t>based on how closely it matches the points in the training set. We can understand its</w:t>
      </w:r>
      <w:r>
        <w:rPr>
          <w:spacing w:val="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help of</w:t>
      </w:r>
      <w:r>
        <w:rPr>
          <w:spacing w:val="3"/>
        </w:rPr>
        <w:t xml:space="preserve"> </w:t>
      </w:r>
      <w:r>
        <w:t>following steps −</w:t>
      </w:r>
    </w:p>
    <w:p>
      <w:pPr>
        <w:pStyle w:val="8"/>
        <w:spacing w:before="142" w:line="360" w:lineRule="auto"/>
        <w:ind w:left="1130" w:right="1247"/>
        <w:jc w:val="both"/>
      </w:pPr>
      <w:r>
        <w:rPr>
          <w:b/>
        </w:rPr>
        <w:t xml:space="preserve">Step 1 </w:t>
      </w:r>
      <w:r>
        <w:t>− For implementing any algorithm, we need dataset. So during the first stepof</w:t>
      </w:r>
      <w:r>
        <w:rPr>
          <w:spacing w:val="-57"/>
        </w:rPr>
        <w:t xml:space="preserve"> </w:t>
      </w:r>
      <w:r>
        <w:t>KNN,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load the</w:t>
      </w:r>
      <w:r>
        <w:rPr>
          <w:spacing w:val="-1"/>
        </w:rPr>
        <w:t xml:space="preserve"> </w:t>
      </w:r>
      <w:r>
        <w:t>training as</w:t>
      </w:r>
      <w:r>
        <w:rPr>
          <w:spacing w:val="-1"/>
        </w:rPr>
        <w:t xml:space="preserve"> </w:t>
      </w:r>
      <w:r>
        <w:t>well as test</w:t>
      </w:r>
      <w:r>
        <w:rPr>
          <w:spacing w:val="27"/>
        </w:rPr>
        <w:t xml:space="preserve"> </w:t>
      </w:r>
      <w:r>
        <w:t>data.</w:t>
      </w:r>
    </w:p>
    <w:p>
      <w:pPr>
        <w:spacing w:after="0" w:line="360" w:lineRule="auto"/>
        <w:jc w:val="both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8"/>
        <w:spacing w:before="72" w:line="360" w:lineRule="auto"/>
        <w:ind w:left="1130" w:right="1266"/>
      </w:pPr>
      <w:r>
        <w:rPr>
          <w:b/>
        </w:rPr>
        <w:t>Step 2</w:t>
      </w:r>
      <w:r>
        <w:rPr>
          <w:b/>
          <w:spacing w:val="-1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Next, 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choose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i.e. the</w:t>
      </w:r>
      <w:r>
        <w:rPr>
          <w:spacing w:val="-2"/>
        </w:rPr>
        <w:t xml:space="preserve"> </w:t>
      </w:r>
      <w:r>
        <w:t>nearest data</w:t>
      </w:r>
      <w:r>
        <w:rPr>
          <w:spacing w:val="-4"/>
        </w:rPr>
        <w:t xml:space="preserve"> </w:t>
      </w:r>
      <w:r>
        <w:t>points. K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integer.</w:t>
      </w:r>
    </w:p>
    <w:p>
      <w:pPr>
        <w:pStyle w:val="8"/>
        <w:spacing w:before="142"/>
        <w:ind w:left="1130"/>
      </w:pPr>
      <w:r>
        <w:rPr>
          <w:b/>
        </w:rPr>
        <w:t xml:space="preserve">Step 3 </w:t>
      </w:r>
      <w:r>
        <w:t>−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point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 data</w:t>
      </w:r>
      <w:r>
        <w:rPr>
          <w:spacing w:val="-4"/>
        </w:rPr>
        <w:t xml:space="preserve"> </w:t>
      </w:r>
      <w:r>
        <w:t>do the</w:t>
      </w:r>
      <w:r>
        <w:rPr>
          <w:spacing w:val="-2"/>
        </w:rPr>
        <w:t xml:space="preserve"> </w:t>
      </w:r>
      <w:r>
        <w:t>following −</w:t>
      </w:r>
    </w:p>
    <w:p>
      <w:pPr>
        <w:pStyle w:val="8"/>
        <w:spacing w:before="4"/>
      </w:pPr>
    </w:p>
    <w:p>
      <w:pPr>
        <w:pStyle w:val="12"/>
        <w:numPr>
          <w:ilvl w:val="0"/>
          <w:numId w:val="8"/>
        </w:numPr>
        <w:tabs>
          <w:tab w:val="left" w:pos="1803"/>
        </w:tabs>
        <w:spacing w:before="1" w:after="0" w:line="360" w:lineRule="auto"/>
        <w:ind w:left="1848" w:right="1249" w:hanging="360"/>
        <w:jc w:val="both"/>
        <w:rPr>
          <w:sz w:val="24"/>
        </w:rPr>
      </w:pPr>
      <w:r>
        <w:rPr>
          <w:b/>
          <w:sz w:val="24"/>
        </w:rPr>
        <w:t xml:space="preserve">3.1 </w:t>
      </w:r>
      <w:r>
        <w:rPr>
          <w:sz w:val="24"/>
        </w:rPr>
        <w:t>− Calculate the distance between test data and each row of training data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namely:</w:t>
      </w:r>
      <w:r>
        <w:rPr>
          <w:spacing w:val="-4"/>
          <w:sz w:val="24"/>
        </w:rPr>
        <w:t xml:space="preserve"> </w:t>
      </w:r>
      <w:r>
        <w:rPr>
          <w:sz w:val="24"/>
        </w:rPr>
        <w:t>Euclidean,</w:t>
      </w:r>
      <w:r>
        <w:rPr>
          <w:spacing w:val="-5"/>
          <w:sz w:val="24"/>
        </w:rPr>
        <w:t xml:space="preserve"> </w:t>
      </w:r>
      <w:r>
        <w:rPr>
          <w:sz w:val="24"/>
        </w:rPr>
        <w:t>Manhattan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Hamming</w:t>
      </w:r>
      <w:r>
        <w:rPr>
          <w:spacing w:val="-57"/>
          <w:sz w:val="24"/>
        </w:rPr>
        <w:t xml:space="preserve"> </w:t>
      </w:r>
      <w:r>
        <w:rPr>
          <w:sz w:val="24"/>
        </w:rPr>
        <w:t>distance. The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isEuclidean.</w:t>
      </w:r>
    </w:p>
    <w:p>
      <w:pPr>
        <w:pStyle w:val="12"/>
        <w:numPr>
          <w:ilvl w:val="0"/>
          <w:numId w:val="8"/>
        </w:numPr>
        <w:tabs>
          <w:tab w:val="left" w:pos="1803"/>
        </w:tabs>
        <w:spacing w:before="147" w:after="0" w:line="240" w:lineRule="auto"/>
        <w:ind w:left="1802" w:right="0" w:hanging="317"/>
        <w:jc w:val="both"/>
        <w:rPr>
          <w:sz w:val="24"/>
        </w:rPr>
      </w:pPr>
      <w:r>
        <w:rPr>
          <w:b/>
          <w:sz w:val="24"/>
        </w:rPr>
        <w:t>3.2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Now, 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value,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ascending</w:t>
      </w:r>
      <w:r>
        <w:rPr>
          <w:spacing w:val="12"/>
          <w:sz w:val="24"/>
        </w:rPr>
        <w:t xml:space="preserve"> </w:t>
      </w:r>
      <w:r>
        <w:rPr>
          <w:sz w:val="24"/>
        </w:rPr>
        <w:t>order.</w:t>
      </w:r>
    </w:p>
    <w:p>
      <w:pPr>
        <w:pStyle w:val="8"/>
        <w:spacing w:before="3"/>
      </w:pPr>
    </w:p>
    <w:p>
      <w:pPr>
        <w:pStyle w:val="12"/>
        <w:numPr>
          <w:ilvl w:val="0"/>
          <w:numId w:val="8"/>
        </w:numPr>
        <w:tabs>
          <w:tab w:val="left" w:pos="1803"/>
        </w:tabs>
        <w:spacing w:before="0" w:after="0" w:line="240" w:lineRule="auto"/>
        <w:ind w:left="1802" w:right="0" w:hanging="317"/>
        <w:jc w:val="both"/>
        <w:rPr>
          <w:sz w:val="24"/>
        </w:rPr>
      </w:pPr>
      <w:r>
        <w:rPr>
          <w:b/>
          <w:sz w:val="24"/>
        </w:rPr>
        <w:t>3.3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Next, it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array.</w:t>
      </w:r>
    </w:p>
    <w:p>
      <w:pPr>
        <w:pStyle w:val="8"/>
        <w:spacing w:before="10"/>
      </w:pPr>
    </w:p>
    <w:p>
      <w:pPr>
        <w:pStyle w:val="12"/>
        <w:numPr>
          <w:ilvl w:val="0"/>
          <w:numId w:val="8"/>
        </w:numPr>
        <w:tabs>
          <w:tab w:val="left" w:pos="1803"/>
        </w:tabs>
        <w:spacing w:before="0" w:after="0" w:line="360" w:lineRule="auto"/>
        <w:ind w:left="1848" w:right="1272" w:hanging="360"/>
        <w:jc w:val="both"/>
        <w:rPr>
          <w:sz w:val="24"/>
        </w:rPr>
      </w:pPr>
      <w:r>
        <w:rPr>
          <w:b/>
          <w:sz w:val="24"/>
        </w:rPr>
        <w:t xml:space="preserve">3.4 </w:t>
      </w:r>
      <w:r>
        <w:rPr>
          <w:sz w:val="24"/>
        </w:rPr>
        <w:t>− Now, it will assign a class to the test point based on most frequent class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rows.</w:t>
      </w:r>
    </w:p>
    <w:p>
      <w:pPr>
        <w:spacing w:before="142"/>
        <w:ind w:left="1130" w:right="0" w:firstLine="0"/>
        <w:jc w:val="left"/>
        <w:rPr>
          <w:sz w:val="24"/>
        </w:rPr>
      </w:pPr>
      <w:r>
        <w:rPr>
          <w:b/>
          <w:sz w:val="24"/>
        </w:rPr>
        <w:t xml:space="preserve">Step 4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</w:p>
    <w:p>
      <w:pPr>
        <w:pStyle w:val="8"/>
        <w:spacing w:before="3"/>
        <w:rPr>
          <w:sz w:val="25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0" w:after="0" w:line="240" w:lineRule="auto"/>
        <w:ind w:left="1800" w:right="0" w:hanging="723"/>
        <w:jc w:val="left"/>
      </w:pPr>
      <w:bookmarkStart w:id="24" w:name="_bookmark14"/>
      <w:bookmarkEnd w:id="24"/>
      <w:bookmarkStart w:id="25" w:name="_bookmark14"/>
      <w:bookmarkEnd w:id="25"/>
      <w:r>
        <w:t>Example</w:t>
      </w:r>
    </w:p>
    <w:p>
      <w:pPr>
        <w:pStyle w:val="8"/>
        <w:spacing w:before="238" w:line="360" w:lineRule="auto"/>
        <w:ind w:left="1130" w:right="1594"/>
      </w:pP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 example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working of KNN</w:t>
      </w:r>
      <w:r>
        <w:rPr>
          <w:spacing w:val="-57"/>
        </w:rPr>
        <w:t xml:space="preserve"> </w:t>
      </w:r>
      <w:r>
        <w:t>algorithm −</w:t>
      </w:r>
    </w:p>
    <w:p>
      <w:pPr>
        <w:pStyle w:val="8"/>
        <w:spacing w:before="145"/>
        <w:ind w:left="1130"/>
      </w:pPr>
      <w:r>
        <w:t>Suppose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 −</w:t>
      </w: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2276475</wp:posOffset>
            </wp:positionH>
            <wp:positionV relativeFrom="paragraph">
              <wp:posOffset>100965</wp:posOffset>
            </wp:positionV>
            <wp:extent cx="3376295" cy="22002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sz w:val="35"/>
        </w:rPr>
      </w:pPr>
    </w:p>
    <w:p>
      <w:pPr>
        <w:spacing w:before="0"/>
        <w:ind w:left="1955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2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KNN-</w:t>
      </w:r>
      <w:r>
        <w:rPr>
          <w:i/>
          <w:color w:val="44526A"/>
          <w:spacing w:val="-1"/>
          <w:sz w:val="20"/>
        </w:rPr>
        <w:t xml:space="preserve"> </w:t>
      </w:r>
      <w:r>
        <w:rPr>
          <w:i/>
          <w:color w:val="44526A"/>
          <w:sz w:val="20"/>
        </w:rPr>
        <w:t>Plotting</w:t>
      </w:r>
    </w:p>
    <w:p>
      <w:pPr>
        <w:spacing w:after="0"/>
        <w:jc w:val="center"/>
        <w:rPr>
          <w:sz w:val="20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8"/>
        <w:spacing w:before="72" w:line="360" w:lineRule="auto"/>
        <w:ind w:left="1130" w:right="1268"/>
        <w:jc w:val="both"/>
      </w:pPr>
      <w:r>
        <w:t>Now, we need to classify new data point with black dot (at point 60,60) into blue or</w:t>
      </w:r>
      <w:r>
        <w:rPr>
          <w:spacing w:val="1"/>
        </w:rPr>
        <w:t xml:space="preserve"> </w:t>
      </w:r>
      <w:r>
        <w:t>red class. We are assuming K = 3 i.e. it would find three nearest data points. It is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 diagram −</w:t>
      </w:r>
    </w:p>
    <w:p>
      <w:pPr>
        <w:pStyle w:val="8"/>
        <w:spacing w:before="10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2276475</wp:posOffset>
            </wp:positionH>
            <wp:positionV relativeFrom="paragraph">
              <wp:posOffset>191770</wp:posOffset>
            </wp:positionV>
            <wp:extent cx="3367405" cy="22098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"/>
        <w:rPr>
          <w:sz w:val="26"/>
        </w:rPr>
      </w:pPr>
    </w:p>
    <w:p>
      <w:pPr>
        <w:spacing w:before="0"/>
        <w:ind w:left="1959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3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KNN-</w:t>
      </w:r>
      <w:r>
        <w:rPr>
          <w:i/>
          <w:color w:val="44526A"/>
          <w:spacing w:val="-2"/>
          <w:sz w:val="20"/>
        </w:rPr>
        <w:t xml:space="preserve"> </w:t>
      </w:r>
      <w:r>
        <w:rPr>
          <w:i/>
          <w:color w:val="44526A"/>
          <w:sz w:val="20"/>
        </w:rPr>
        <w:t>Finding Nearest</w:t>
      </w:r>
      <w:r>
        <w:rPr>
          <w:i/>
          <w:color w:val="44526A"/>
          <w:spacing w:val="-6"/>
          <w:sz w:val="20"/>
        </w:rPr>
        <w:t xml:space="preserve"> </w:t>
      </w:r>
      <w:r>
        <w:rPr>
          <w:i/>
          <w:color w:val="44526A"/>
          <w:sz w:val="20"/>
        </w:rPr>
        <w:t>Neighbors</w:t>
      </w:r>
    </w:p>
    <w:p>
      <w:pPr>
        <w:pStyle w:val="8"/>
        <w:spacing w:before="184" w:line="362" w:lineRule="auto"/>
        <w:ind w:left="1130" w:right="1273"/>
        <w:jc w:val="both"/>
      </w:pPr>
      <w:r>
        <w:t>We can see in the above diagram the three nearest neighbors of the data point with</w:t>
      </w:r>
      <w:r>
        <w:rPr>
          <w:spacing w:val="1"/>
        </w:rPr>
        <w:t xml:space="preserve"> </w:t>
      </w:r>
      <w:r>
        <w:t>black dot. Among those three, two of them lies in Red class hence the black dot will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assigned in red</w:t>
      </w:r>
      <w:r>
        <w:rPr>
          <w:spacing w:val="3"/>
        </w:rPr>
        <w:t xml:space="preserve"> </w:t>
      </w:r>
      <w:r>
        <w:t>class.</w:t>
      </w: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25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0" w:after="0" w:line="240" w:lineRule="auto"/>
        <w:ind w:left="1800" w:right="0" w:hanging="723"/>
        <w:jc w:val="left"/>
      </w:pPr>
      <w:bookmarkStart w:id="26" w:name="_bookmark15"/>
      <w:bookmarkEnd w:id="26"/>
      <w:bookmarkStart w:id="27" w:name="_bookmark15"/>
      <w:bookmarkEnd w:id="27"/>
      <w:r>
        <w:t>Pros</w:t>
      </w:r>
    </w:p>
    <w:p>
      <w:pPr>
        <w:pStyle w:val="12"/>
        <w:numPr>
          <w:ilvl w:val="0"/>
          <w:numId w:val="9"/>
        </w:numPr>
        <w:tabs>
          <w:tab w:val="left" w:pos="1800"/>
          <w:tab w:val="left" w:pos="1801"/>
        </w:tabs>
        <w:spacing w:before="236" w:after="0" w:line="240" w:lineRule="auto"/>
        <w:ind w:left="1800" w:right="0" w:hanging="315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interpret.</w:t>
      </w:r>
    </w:p>
    <w:p>
      <w:pPr>
        <w:pStyle w:val="8"/>
        <w:spacing w:before="7"/>
      </w:pPr>
    </w:p>
    <w:p>
      <w:pPr>
        <w:pStyle w:val="12"/>
        <w:numPr>
          <w:ilvl w:val="0"/>
          <w:numId w:val="9"/>
        </w:numPr>
        <w:tabs>
          <w:tab w:val="left" w:pos="1800"/>
          <w:tab w:val="left" w:pos="1801"/>
        </w:tabs>
        <w:spacing w:before="0" w:after="0" w:line="360" w:lineRule="auto"/>
        <w:ind w:left="1848" w:right="1311" w:hanging="360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useful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nonlinear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10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</w:t>
      </w:r>
      <w:r>
        <w:rPr>
          <w:spacing w:val="-9"/>
          <w:sz w:val="24"/>
        </w:rPr>
        <w:t xml:space="preserve"> </w:t>
      </w:r>
      <w:r>
        <w:rPr>
          <w:sz w:val="24"/>
        </w:rPr>
        <w:t>about data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>
      <w:pPr>
        <w:pStyle w:val="12"/>
        <w:numPr>
          <w:ilvl w:val="0"/>
          <w:numId w:val="9"/>
        </w:numPr>
        <w:tabs>
          <w:tab w:val="left" w:pos="1800"/>
          <w:tab w:val="left" w:pos="1801"/>
        </w:tabs>
        <w:spacing w:before="142" w:after="0" w:line="240" w:lineRule="auto"/>
        <w:ind w:left="1800" w:right="0" w:hanging="315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versatile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algorithm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well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regression.</w:t>
      </w:r>
    </w:p>
    <w:p>
      <w:pPr>
        <w:pStyle w:val="8"/>
        <w:spacing w:before="8"/>
      </w:pPr>
    </w:p>
    <w:p>
      <w:pPr>
        <w:pStyle w:val="12"/>
        <w:numPr>
          <w:ilvl w:val="0"/>
          <w:numId w:val="9"/>
        </w:numPr>
        <w:tabs>
          <w:tab w:val="left" w:pos="1800"/>
          <w:tab w:val="left" w:pos="1801"/>
        </w:tabs>
        <w:spacing w:before="0" w:after="0" w:line="360" w:lineRule="auto"/>
        <w:ind w:left="1848" w:right="1540" w:hanging="360"/>
        <w:jc w:val="left"/>
        <w:rPr>
          <w:sz w:val="24"/>
        </w:rPr>
      </w:pPr>
      <w:r>
        <w:rPr>
          <w:sz w:val="24"/>
        </w:rPr>
        <w:t>It has</w:t>
      </w:r>
      <w:r>
        <w:rPr>
          <w:spacing w:val="1"/>
          <w:sz w:val="24"/>
        </w:rPr>
        <w:t xml:space="preserve"> </w:t>
      </w:r>
      <w:r>
        <w:rPr>
          <w:sz w:val="24"/>
        </w:rPr>
        <w:t>relatively</w:t>
      </w:r>
      <w:r>
        <w:rPr>
          <w:spacing w:val="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there are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2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supervisedlearning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KNN.</w:t>
      </w: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147" w:after="0" w:line="240" w:lineRule="auto"/>
        <w:ind w:left="1800" w:right="0" w:hanging="723"/>
        <w:jc w:val="left"/>
      </w:pPr>
      <w:r>
        <w:t>Cons</w:t>
      </w:r>
    </w:p>
    <w:p>
      <w:pPr>
        <w:pStyle w:val="12"/>
        <w:numPr>
          <w:ilvl w:val="0"/>
          <w:numId w:val="10"/>
        </w:numPr>
        <w:tabs>
          <w:tab w:val="left" w:pos="1800"/>
          <w:tab w:val="left" w:pos="1801"/>
        </w:tabs>
        <w:spacing w:before="243" w:after="0" w:line="357" w:lineRule="auto"/>
        <w:ind w:left="1848" w:right="1331" w:hanging="360"/>
        <w:jc w:val="left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bit</w:t>
      </w:r>
      <w:r>
        <w:rPr>
          <w:spacing w:val="-11"/>
          <w:sz w:val="24"/>
        </w:rPr>
        <w:t xml:space="preserve"> </w:t>
      </w:r>
      <w:r>
        <w:rPr>
          <w:sz w:val="24"/>
        </w:rPr>
        <w:t>expensive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</w:t>
      </w:r>
      <w:r>
        <w:rPr>
          <w:spacing w:val="-13"/>
          <w:sz w:val="24"/>
        </w:rPr>
        <w:t xml:space="preserve"> </w:t>
      </w:r>
      <w:r>
        <w:rPr>
          <w:sz w:val="24"/>
        </w:rPr>
        <w:t>because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stores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training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>
      <w:pPr>
        <w:spacing w:after="0" w:line="357" w:lineRule="auto"/>
        <w:jc w:val="left"/>
        <w:rPr>
          <w:sz w:val="24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12"/>
        <w:numPr>
          <w:ilvl w:val="0"/>
          <w:numId w:val="10"/>
        </w:numPr>
        <w:tabs>
          <w:tab w:val="left" w:pos="1800"/>
          <w:tab w:val="left" w:pos="1801"/>
        </w:tabs>
        <w:spacing w:before="72" w:after="0" w:line="360" w:lineRule="auto"/>
        <w:ind w:left="1848" w:right="1877" w:hanging="360"/>
        <w:jc w:val="left"/>
        <w:rPr>
          <w:sz w:val="24"/>
        </w:rPr>
      </w:pPr>
      <w:r>
        <w:rPr>
          <w:sz w:val="24"/>
        </w:rPr>
        <w:t>High memory storage required as compared to other supervisedlearning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algorithms.</w:t>
      </w:r>
    </w:p>
    <w:p>
      <w:pPr>
        <w:pStyle w:val="12"/>
        <w:numPr>
          <w:ilvl w:val="0"/>
          <w:numId w:val="10"/>
        </w:numPr>
        <w:tabs>
          <w:tab w:val="left" w:pos="1800"/>
          <w:tab w:val="left" w:pos="1801"/>
        </w:tabs>
        <w:spacing w:before="142" w:after="0" w:line="240" w:lineRule="auto"/>
        <w:ind w:left="1800" w:right="0" w:hanging="315"/>
        <w:jc w:val="left"/>
        <w:rPr>
          <w:sz w:val="24"/>
        </w:rPr>
      </w:pPr>
      <w:r>
        <w:rPr>
          <w:sz w:val="24"/>
        </w:rPr>
        <w:t>Prediction is</w:t>
      </w:r>
      <w:r>
        <w:rPr>
          <w:spacing w:val="-8"/>
          <w:sz w:val="24"/>
        </w:rPr>
        <w:t xml:space="preserve"> </w:t>
      </w:r>
      <w:r>
        <w:rPr>
          <w:sz w:val="24"/>
        </w:rPr>
        <w:t>slow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big</w:t>
      </w:r>
      <w:r>
        <w:rPr>
          <w:spacing w:val="9"/>
          <w:sz w:val="24"/>
        </w:rPr>
        <w:t xml:space="preserve"> </w:t>
      </w:r>
      <w:r>
        <w:rPr>
          <w:sz w:val="24"/>
        </w:rPr>
        <w:t>N.</w:t>
      </w:r>
    </w:p>
    <w:p>
      <w:pPr>
        <w:pStyle w:val="8"/>
        <w:spacing w:before="2"/>
      </w:pPr>
    </w:p>
    <w:p>
      <w:pPr>
        <w:pStyle w:val="12"/>
        <w:numPr>
          <w:ilvl w:val="0"/>
          <w:numId w:val="10"/>
        </w:numPr>
        <w:tabs>
          <w:tab w:val="left" w:pos="1800"/>
          <w:tab w:val="left" w:pos="1801"/>
        </w:tabs>
        <w:spacing w:before="0" w:after="0" w:line="240" w:lineRule="auto"/>
        <w:ind w:left="1800" w:right="0" w:hanging="315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scale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 as</w:t>
      </w:r>
      <w:r>
        <w:rPr>
          <w:spacing w:val="-4"/>
          <w:sz w:val="24"/>
        </w:rPr>
        <w:t xml:space="preserve"> </w:t>
      </w:r>
      <w:r>
        <w:rPr>
          <w:sz w:val="24"/>
        </w:rPr>
        <w:t>irrelevant</w:t>
      </w:r>
      <w:r>
        <w:rPr>
          <w:spacing w:val="4"/>
          <w:sz w:val="24"/>
        </w:rPr>
        <w:t xml:space="preserve"> </w:t>
      </w:r>
      <w:r>
        <w:rPr>
          <w:sz w:val="24"/>
        </w:rPr>
        <w:t>features.</w:t>
      </w:r>
    </w:p>
    <w:p>
      <w:pPr>
        <w:pStyle w:val="8"/>
        <w:spacing w:before="6"/>
        <w:rPr>
          <w:sz w:val="25"/>
        </w:rPr>
      </w:pPr>
    </w:p>
    <w:p>
      <w:pPr>
        <w:pStyle w:val="5"/>
        <w:numPr>
          <w:ilvl w:val="2"/>
          <w:numId w:val="5"/>
        </w:numPr>
        <w:tabs>
          <w:tab w:val="left" w:pos="1803"/>
        </w:tabs>
        <w:spacing w:before="0" w:after="0" w:line="240" w:lineRule="auto"/>
        <w:ind w:left="1802" w:right="0" w:hanging="725"/>
        <w:jc w:val="both"/>
      </w:pPr>
      <w:bookmarkStart w:id="28" w:name="_bookmark16"/>
      <w:bookmarkEnd w:id="28"/>
      <w:bookmarkStart w:id="29" w:name="_bookmark16"/>
      <w:bookmarkEnd w:id="29"/>
      <w:r>
        <w:t>Applications of</w:t>
      </w:r>
      <w:r>
        <w:rPr>
          <w:spacing w:val="-1"/>
        </w:rPr>
        <w:t xml:space="preserve"> </w:t>
      </w:r>
      <w:r>
        <w:t>KNN</w:t>
      </w:r>
    </w:p>
    <w:p>
      <w:pPr>
        <w:pStyle w:val="8"/>
        <w:spacing w:before="233"/>
        <w:ind w:left="113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areas in</w:t>
      </w:r>
      <w:r>
        <w:rPr>
          <w:spacing w:val="-1"/>
        </w:rPr>
        <w:t xml:space="preserve"> </w:t>
      </w:r>
      <w:r>
        <w:t>which KNN</w:t>
      </w:r>
      <w:r>
        <w:rPr>
          <w:spacing w:val="-4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applied successfully −</w:t>
      </w:r>
    </w:p>
    <w:p>
      <w:pPr>
        <w:pStyle w:val="8"/>
        <w:spacing w:before="10"/>
      </w:pPr>
    </w:p>
    <w:p>
      <w:pPr>
        <w:pStyle w:val="5"/>
        <w:ind w:left="1082" w:firstLine="0"/>
      </w:pPr>
      <w:r>
        <w:t>Banking</w:t>
      </w:r>
      <w:r>
        <w:rPr>
          <w:spacing w:val="-4"/>
        </w:rPr>
        <w:t xml:space="preserve"> </w:t>
      </w:r>
      <w:r>
        <w:t>System</w:t>
      </w:r>
    </w:p>
    <w:p>
      <w:pPr>
        <w:pStyle w:val="8"/>
        <w:spacing w:before="11"/>
        <w:rPr>
          <w:b/>
          <w:sz w:val="21"/>
        </w:rPr>
      </w:pPr>
    </w:p>
    <w:p>
      <w:pPr>
        <w:pStyle w:val="8"/>
        <w:spacing w:line="362" w:lineRule="auto"/>
        <w:ind w:left="1130" w:right="1268"/>
        <w:jc w:val="both"/>
      </w:pPr>
      <w:r>
        <w:t>KNN can be used in banking system to predict weather an individual is fit for loan</w:t>
      </w:r>
      <w:r>
        <w:rPr>
          <w:spacing w:val="1"/>
        </w:rPr>
        <w:t xml:space="preserve"> </w:t>
      </w:r>
      <w:r>
        <w:t>approval?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defaulters</w:t>
      </w:r>
      <w:r>
        <w:rPr>
          <w:spacing w:val="-1"/>
        </w:rPr>
        <w:t xml:space="preserve"> </w:t>
      </w:r>
      <w:r>
        <w:t>one?</w:t>
      </w:r>
    </w:p>
    <w:p>
      <w:pPr>
        <w:pStyle w:val="5"/>
        <w:spacing w:before="146"/>
        <w:ind w:left="1082" w:firstLine="0"/>
      </w:pPr>
      <w:r>
        <w:t>Calculating</w:t>
      </w:r>
      <w:r>
        <w:rPr>
          <w:spacing w:val="-4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Ratings</w:t>
      </w:r>
    </w:p>
    <w:p>
      <w:pPr>
        <w:pStyle w:val="8"/>
        <w:spacing w:before="6"/>
        <w:rPr>
          <w:b/>
          <w:sz w:val="22"/>
        </w:rPr>
      </w:pPr>
    </w:p>
    <w:p>
      <w:pPr>
        <w:pStyle w:val="8"/>
        <w:spacing w:line="357" w:lineRule="auto"/>
        <w:ind w:left="1130" w:right="1278"/>
        <w:jc w:val="both"/>
      </w:pPr>
      <w:r>
        <w:t>KNN algorithms can be used to find an individual’s credit rating by comparing 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persons</w:t>
      </w:r>
      <w:r>
        <w:rPr>
          <w:spacing w:val="-1"/>
        </w:rPr>
        <w:t xml:space="preserve"> </w:t>
      </w:r>
      <w:r>
        <w:t>having similar traits.</w:t>
      </w:r>
    </w:p>
    <w:p>
      <w:pPr>
        <w:pStyle w:val="8"/>
        <w:rPr>
          <w:sz w:val="26"/>
        </w:rPr>
      </w:pPr>
    </w:p>
    <w:p>
      <w:pPr>
        <w:pStyle w:val="8"/>
        <w:spacing w:before="3"/>
      </w:pPr>
    </w:p>
    <w:p>
      <w:pPr>
        <w:pStyle w:val="12"/>
        <w:numPr>
          <w:ilvl w:val="1"/>
          <w:numId w:val="5"/>
        </w:numPr>
        <w:tabs>
          <w:tab w:val="left" w:pos="1659"/>
        </w:tabs>
        <w:spacing w:before="0" w:after="0" w:line="240" w:lineRule="auto"/>
        <w:ind w:left="1658" w:right="0" w:hanging="581"/>
        <w:jc w:val="both"/>
        <w:rPr>
          <w:b/>
          <w:sz w:val="24"/>
        </w:rPr>
      </w:pPr>
      <w:bookmarkStart w:id="30" w:name="_bookmark17"/>
      <w:bookmarkEnd w:id="30"/>
      <w:bookmarkStart w:id="31" w:name="_bookmark17"/>
      <w:bookmarkEnd w:id="31"/>
      <w:r>
        <w:rPr>
          <w:b/>
          <w:sz w:val="26"/>
        </w:rPr>
        <w:t>Decision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Tree</w:t>
      </w:r>
    </w:p>
    <w:p>
      <w:pPr>
        <w:pStyle w:val="8"/>
        <w:spacing w:before="142" w:line="360" w:lineRule="auto"/>
        <w:ind w:left="1082" w:right="1190"/>
        <w:jc w:val="both"/>
      </w:pP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and popular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prediction.</w:t>
      </w:r>
      <w:r>
        <w:rPr>
          <w:spacing w:val="-4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spacing w:val="-2"/>
        </w:rPr>
        <w:t>Decision</w:t>
      </w:r>
      <w:r>
        <w:rPr>
          <w:spacing w:val="-20"/>
        </w:rPr>
        <w:t xml:space="preserve"> </w:t>
      </w:r>
      <w:r>
        <w:rPr>
          <w:spacing w:val="-2"/>
        </w:rPr>
        <w:t>tree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flowchart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8"/>
        </w:rPr>
        <w:t xml:space="preserve"> </w:t>
      </w:r>
      <w:r>
        <w:rPr>
          <w:spacing w:val="-1"/>
        </w:rPr>
        <w:t>tree</w:t>
      </w:r>
      <w:r>
        <w:rPr>
          <w:spacing w:val="-13"/>
        </w:rPr>
        <w:t xml:space="preserve"> </w:t>
      </w:r>
      <w:r>
        <w:rPr>
          <w:spacing w:val="-1"/>
        </w:rPr>
        <w:t>structure,</w:t>
      </w:r>
      <w:r>
        <w:rPr>
          <w:spacing w:val="-7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each</w:t>
      </w:r>
      <w:r>
        <w:rPr>
          <w:spacing w:val="-12"/>
        </w:rPr>
        <w:t xml:space="preserve"> </w:t>
      </w:r>
      <w:r>
        <w:rPr>
          <w:spacing w:val="-1"/>
        </w:rPr>
        <w:t>internal</w:t>
      </w:r>
      <w:r>
        <w:rPr>
          <w:spacing w:val="-12"/>
        </w:rPr>
        <w:t xml:space="preserve"> </w:t>
      </w:r>
      <w:r>
        <w:rPr>
          <w:spacing w:val="-1"/>
        </w:rPr>
        <w:t>node</w:t>
      </w:r>
      <w:r>
        <w:rPr>
          <w:spacing w:val="-13"/>
        </w:rPr>
        <w:t xml:space="preserve"> </w:t>
      </w:r>
      <w:r>
        <w:rPr>
          <w:spacing w:val="-1"/>
        </w:rPr>
        <w:t>denotes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test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5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attribute,</w:t>
      </w:r>
      <w:r>
        <w:rPr>
          <w:spacing w:val="-3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test,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leaf</w:t>
      </w:r>
      <w:r>
        <w:rPr>
          <w:spacing w:val="-6"/>
        </w:rPr>
        <w:t xml:space="preserve"> </w:t>
      </w:r>
      <w:r>
        <w:t>node(terminal</w:t>
      </w:r>
      <w:r>
        <w:rPr>
          <w:spacing w:val="-58"/>
        </w:rPr>
        <w:t xml:space="preserve"> </w:t>
      </w:r>
      <w:r>
        <w:t>node)</w:t>
      </w:r>
      <w:r>
        <w:rPr>
          <w:spacing w:val="-5"/>
        </w:rPr>
        <w:t xml:space="preserve"> </w:t>
      </w:r>
      <w:r>
        <w:t>holds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17"/>
        </w:rPr>
        <w:t xml:space="preserve"> </w:t>
      </w:r>
      <w:r>
        <w:t>label.</w:t>
      </w:r>
    </w:p>
    <w:p>
      <w:pPr>
        <w:pStyle w:val="8"/>
        <w:rPr>
          <w:sz w:val="26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160" w:after="0" w:line="240" w:lineRule="auto"/>
        <w:ind w:left="1800" w:right="0" w:hanging="723"/>
        <w:jc w:val="left"/>
      </w:pPr>
      <w:bookmarkStart w:id="32" w:name="_bookmark18"/>
      <w:bookmarkEnd w:id="32"/>
      <w:bookmarkStart w:id="33" w:name="_bookmark18"/>
      <w:bookmarkEnd w:id="33"/>
      <w:r>
        <w:t>Construction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Tree</w:t>
      </w:r>
    </w:p>
    <w:p>
      <w:pPr>
        <w:pStyle w:val="8"/>
        <w:spacing w:before="11"/>
        <w:rPr>
          <w:b/>
          <w:sz w:val="25"/>
        </w:rPr>
      </w:pPr>
    </w:p>
    <w:p>
      <w:pPr>
        <w:pStyle w:val="8"/>
        <w:spacing w:line="362" w:lineRule="auto"/>
        <w:ind w:left="1082" w:right="1225"/>
        <w:jc w:val="both"/>
      </w:pPr>
      <w:r>
        <w:t xml:space="preserve">A tree can be </w:t>
      </w:r>
      <w:r>
        <w:rPr>
          <w:i/>
        </w:rPr>
        <w:t xml:space="preserve">“learned” </w:t>
      </w:r>
      <w:r>
        <w:t>by splitting the source set into subsets based on an attribute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test.</w:t>
      </w:r>
    </w:p>
    <w:p>
      <w:pPr>
        <w:spacing w:before="0" w:line="362" w:lineRule="auto"/>
        <w:ind w:left="1082" w:right="1205" w:firstLine="0"/>
        <w:jc w:val="both"/>
        <w:rPr>
          <w:sz w:val="24"/>
        </w:rPr>
      </w:pPr>
      <w:r>
        <w:rPr>
          <w:sz w:val="24"/>
        </w:rPr>
        <w:t xml:space="preserve">This process is repeated on each derived subset in a recursive manner called </w:t>
      </w:r>
      <w:r>
        <w:rPr>
          <w:i/>
          <w:sz w:val="24"/>
        </w:rPr>
        <w:t>recursive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partitioning</w:t>
      </w:r>
      <w:r>
        <w:rPr>
          <w:sz w:val="24"/>
        </w:rPr>
        <w:t>.</w:t>
      </w:r>
    </w:p>
    <w:p>
      <w:pPr>
        <w:spacing w:after="0" w:line="362" w:lineRule="auto"/>
        <w:jc w:val="both"/>
        <w:rPr>
          <w:sz w:val="24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8"/>
        <w:spacing w:before="72" w:line="360" w:lineRule="auto"/>
        <w:ind w:left="1082" w:right="1192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recursion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completed</w:t>
      </w:r>
      <w:r>
        <w:rPr>
          <w:spacing w:val="-3"/>
        </w:rPr>
        <w:t xml:space="preserve"> </w:t>
      </w:r>
      <w:r>
        <w:rPr>
          <w:spacing w:val="-1"/>
        </w:rPr>
        <w:t>when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subset</w:t>
      </w:r>
      <w:r>
        <w:rPr>
          <w:spacing w:val="-11"/>
        </w:rPr>
        <w:t xml:space="preserve"> </w:t>
      </w:r>
      <w:r>
        <w:rPr>
          <w:spacing w:val="-1"/>
        </w:rPr>
        <w:t>at a</w:t>
      </w:r>
      <w:r>
        <w:rPr>
          <w:spacing w:val="-12"/>
        </w:rPr>
        <w:t xml:space="preserve"> </w:t>
      </w:r>
      <w:r>
        <w:rPr>
          <w:spacing w:val="-1"/>
        </w:rPr>
        <w:t>node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same</w:t>
      </w:r>
      <w:r>
        <w:rPr>
          <w:spacing w:val="-9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target</w:t>
      </w:r>
      <w:r>
        <w:rPr>
          <w:spacing w:val="-58"/>
        </w:rPr>
        <w:t xml:space="preserve"> </w:t>
      </w:r>
      <w:r>
        <w:t>variable, or when splitting no longer adds value to the predictions. The construction of</w:t>
      </w:r>
      <w:r>
        <w:rPr>
          <w:spacing w:val="-57"/>
        </w:rPr>
        <w:t xml:space="preserve"> </w:t>
      </w:r>
      <w:r>
        <w:rPr>
          <w:spacing w:val="-2"/>
        </w:rPr>
        <w:t>decision</w:t>
      </w:r>
      <w:r>
        <w:rPr>
          <w:spacing w:val="-13"/>
        </w:rPr>
        <w:t xml:space="preserve"> </w:t>
      </w:r>
      <w:r>
        <w:rPr>
          <w:spacing w:val="-2"/>
        </w:rPr>
        <w:t>tree</w:t>
      </w:r>
      <w:r>
        <w:rPr>
          <w:spacing w:val="-7"/>
        </w:rPr>
        <w:t xml:space="preserve"> </w:t>
      </w:r>
      <w:r>
        <w:rPr>
          <w:spacing w:val="-2"/>
        </w:rPr>
        <w:t>classifier</w:t>
      </w:r>
      <w:r>
        <w:rPr>
          <w:spacing w:val="-10"/>
        </w:rPr>
        <w:t xml:space="preserve"> </w:t>
      </w:r>
      <w:r>
        <w:rPr>
          <w:spacing w:val="-2"/>
        </w:rPr>
        <w:t>does</w:t>
      </w:r>
      <w:r>
        <w:rPr>
          <w:spacing w:val="-8"/>
        </w:rPr>
        <w:t xml:space="preserve"> </w:t>
      </w:r>
      <w:r>
        <w:rPr>
          <w:spacing w:val="-2"/>
        </w:rPr>
        <w:t>not</w:t>
      </w:r>
      <w:r>
        <w:rPr>
          <w:spacing w:val="-1"/>
        </w:rPr>
        <w:t xml:space="preserve"> </w:t>
      </w:r>
      <w:r>
        <w:rPr>
          <w:spacing w:val="-2"/>
        </w:rPr>
        <w:t>require</w:t>
      </w:r>
      <w:r>
        <w:rPr>
          <w:spacing w:val="-8"/>
        </w:rPr>
        <w:t xml:space="preserve"> </w:t>
      </w:r>
      <w:r>
        <w:rPr>
          <w:spacing w:val="-2"/>
        </w:rPr>
        <w:t>any</w:t>
      </w:r>
      <w:r>
        <w:rPr>
          <w:spacing w:val="-13"/>
        </w:rPr>
        <w:t xml:space="preserve"> </w:t>
      </w:r>
      <w:r>
        <w:rPr>
          <w:spacing w:val="-2"/>
        </w:rPr>
        <w:t>domain</w:t>
      </w:r>
      <w:r>
        <w:rPr>
          <w:spacing w:val="-1"/>
        </w:rPr>
        <w:t xml:space="preserve"> </w:t>
      </w:r>
      <w:r>
        <w:rPr>
          <w:spacing w:val="-2"/>
        </w:rPr>
        <w:t>knowledge</w:t>
      </w:r>
      <w:r>
        <w:rPr>
          <w:spacing w:val="-12"/>
        </w:rPr>
        <w:t xml:space="preserve"> </w:t>
      </w:r>
      <w:r>
        <w:rPr>
          <w:spacing w:val="-2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parameter</w:t>
      </w:r>
      <w:r>
        <w:rPr>
          <w:spacing w:val="1"/>
        </w:rPr>
        <w:t xml:space="preserve"> </w:t>
      </w:r>
      <w:r>
        <w:rPr>
          <w:spacing w:val="-1"/>
        </w:rPr>
        <w:t>setting,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58"/>
        </w:rPr>
        <w:t xml:space="preserve"> </w:t>
      </w:r>
      <w:r>
        <w:rPr>
          <w:spacing w:val="-4"/>
        </w:rPr>
        <w:t>therefore</w:t>
      </w:r>
      <w:r>
        <w:rPr>
          <w:spacing w:val="-16"/>
        </w:rPr>
        <w:t xml:space="preserve"> </w:t>
      </w:r>
      <w:r>
        <w:rPr>
          <w:spacing w:val="-3"/>
        </w:rPr>
        <w:t>is</w:t>
      </w:r>
      <w:r>
        <w:rPr>
          <w:spacing w:val="-7"/>
        </w:rPr>
        <w:t xml:space="preserve"> </w:t>
      </w:r>
      <w:r>
        <w:rPr>
          <w:spacing w:val="-3"/>
        </w:rPr>
        <w:t>appropriate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rPr>
          <w:spacing w:val="-3"/>
        </w:rPr>
        <w:t>exploratory</w:t>
      </w:r>
      <w:r>
        <w:rPr>
          <w:spacing w:val="-12"/>
        </w:rPr>
        <w:t xml:space="preserve"> </w:t>
      </w:r>
      <w:r>
        <w:rPr>
          <w:spacing w:val="-3"/>
        </w:rPr>
        <w:t>knowledge</w:t>
      </w:r>
      <w:r>
        <w:rPr>
          <w:spacing w:val="-23"/>
        </w:rPr>
        <w:t xml:space="preserve"> </w:t>
      </w:r>
      <w:r>
        <w:rPr>
          <w:spacing w:val="-3"/>
        </w:rPr>
        <w:t>discovery.</w:t>
      </w:r>
    </w:p>
    <w:p>
      <w:pPr>
        <w:pStyle w:val="8"/>
        <w:spacing w:before="5" w:line="360" w:lineRule="auto"/>
        <w:ind w:left="1082" w:right="1201"/>
        <w:jc w:val="both"/>
      </w:pPr>
      <w:r>
        <w:t>Decision</w:t>
      </w:r>
      <w:r>
        <w:rPr>
          <w:spacing w:val="-5"/>
        </w:rPr>
        <w:t xml:space="preserve"> </w:t>
      </w:r>
      <w:r>
        <w:t>trees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dimensional</w:t>
      </w:r>
      <w:r>
        <w:rPr>
          <w:spacing w:val="-4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typical</w:t>
      </w:r>
      <w:r>
        <w:rPr>
          <w:spacing w:val="1"/>
        </w:rPr>
        <w:t xml:space="preserve"> </w:t>
      </w:r>
      <w:r>
        <w:t>inductive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knowledge</w:t>
      </w:r>
      <w:r>
        <w:rPr>
          <w:spacing w:val="-10"/>
        </w:rPr>
        <w:t xml:space="preserve"> </w:t>
      </w:r>
      <w:r>
        <w:t>on classification.</w:t>
      </w:r>
    </w:p>
    <w:p>
      <w:pPr>
        <w:pStyle w:val="8"/>
        <w:rPr>
          <w:sz w:val="26"/>
        </w:rPr>
      </w:pPr>
    </w:p>
    <w:p>
      <w:pPr>
        <w:pStyle w:val="5"/>
        <w:numPr>
          <w:ilvl w:val="2"/>
          <w:numId w:val="5"/>
        </w:numPr>
        <w:tabs>
          <w:tab w:val="left" w:pos="1800"/>
          <w:tab w:val="left" w:pos="1801"/>
        </w:tabs>
        <w:spacing w:before="159" w:after="0" w:line="240" w:lineRule="auto"/>
        <w:ind w:left="1800" w:right="0" w:hanging="723"/>
        <w:jc w:val="left"/>
      </w:pPr>
      <w:bookmarkStart w:id="34" w:name="_bookmark19"/>
      <w:bookmarkEnd w:id="34"/>
      <w:bookmarkStart w:id="35" w:name="_bookmark19"/>
      <w:bookmarkEnd w:id="35"/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Representation</w:t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1857375</wp:posOffset>
            </wp:positionH>
            <wp:positionV relativeFrom="paragraph">
              <wp:posOffset>117475</wp:posOffset>
            </wp:positionV>
            <wp:extent cx="4290060" cy="35528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213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"/>
        <w:ind w:left="1950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4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Decision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Tree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Representation</w:t>
      </w:r>
    </w:p>
    <w:p>
      <w:pPr>
        <w:pStyle w:val="8"/>
        <w:rPr>
          <w:i/>
          <w:sz w:val="22"/>
        </w:rPr>
      </w:pPr>
    </w:p>
    <w:p>
      <w:pPr>
        <w:pStyle w:val="8"/>
        <w:spacing w:before="8"/>
        <w:rPr>
          <w:i/>
          <w:sz w:val="28"/>
        </w:rPr>
      </w:pPr>
    </w:p>
    <w:p>
      <w:pPr>
        <w:pStyle w:val="8"/>
        <w:spacing w:line="360" w:lineRule="auto"/>
        <w:ind w:left="1082" w:right="1191"/>
        <w:jc w:val="both"/>
      </w:pPr>
      <w:r>
        <w:rPr>
          <w:spacing w:val="-2"/>
        </w:rPr>
        <w:t>Decision</w:t>
      </w:r>
      <w:r>
        <w:rPr>
          <w:spacing w:val="-20"/>
        </w:rPr>
        <w:t xml:space="preserve"> </w:t>
      </w:r>
      <w:r>
        <w:rPr>
          <w:spacing w:val="-2"/>
        </w:rPr>
        <w:t>trees</w:t>
      </w:r>
      <w:r>
        <w:rPr>
          <w:spacing w:val="-10"/>
        </w:rPr>
        <w:t xml:space="preserve"> </w:t>
      </w:r>
      <w:r>
        <w:rPr>
          <w:spacing w:val="-2"/>
        </w:rPr>
        <w:t>classify</w:t>
      </w:r>
      <w:r>
        <w:rPr>
          <w:spacing w:val="-14"/>
        </w:rPr>
        <w:t xml:space="preserve"> </w:t>
      </w:r>
      <w:r>
        <w:rPr>
          <w:spacing w:val="-2"/>
        </w:rPr>
        <w:t>instances</w:t>
      </w:r>
      <w:r>
        <w:rPr>
          <w:spacing w:val="-12"/>
        </w:rPr>
        <w:t xml:space="preserve"> </w:t>
      </w:r>
      <w:r>
        <w:rPr>
          <w:spacing w:val="-2"/>
        </w:rPr>
        <w:t>by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10"/>
        </w:rPr>
        <w:t xml:space="preserve"> </w:t>
      </w:r>
      <w:r>
        <w:rPr>
          <w:spacing w:val="-2"/>
        </w:rPr>
        <w:t>them</w:t>
      </w:r>
      <w:r>
        <w:rPr>
          <w:spacing w:val="-14"/>
        </w:rPr>
        <w:t xml:space="preserve"> </w:t>
      </w:r>
      <w:r>
        <w:rPr>
          <w:spacing w:val="-2"/>
        </w:rPr>
        <w:t>down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tree from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root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some</w:t>
      </w:r>
      <w:r>
        <w:rPr>
          <w:spacing w:val="-15"/>
        </w:rPr>
        <w:t xml:space="preserve"> </w:t>
      </w:r>
      <w:r>
        <w:rPr>
          <w:spacing w:val="-1"/>
        </w:rPr>
        <w:t>leaf</w:t>
      </w:r>
      <w:r>
        <w:rPr>
          <w:spacing w:val="-57"/>
        </w:rPr>
        <w:t xml:space="preserve"> </w:t>
      </w:r>
      <w:r>
        <w:t>node, which provides the classification of the instance. An instance is classified by</w:t>
      </w:r>
      <w:r>
        <w:rPr>
          <w:spacing w:val="1"/>
        </w:rPr>
        <w:t xml:space="preserve"> </w:t>
      </w:r>
      <w:r>
        <w:t>starting at the root node of the tree, testing the attribute specified by this node, then</w:t>
      </w:r>
      <w:r>
        <w:rPr>
          <w:spacing w:val="1"/>
        </w:rPr>
        <w:t xml:space="preserve"> </w:t>
      </w:r>
      <w:r>
        <w:t>moving</w:t>
      </w:r>
      <w:r>
        <w:rPr>
          <w:spacing w:val="-14"/>
        </w:rPr>
        <w:t xml:space="preserve"> </w:t>
      </w:r>
      <w:r>
        <w:t>down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tree</w:t>
      </w:r>
      <w:r>
        <w:rPr>
          <w:spacing w:val="-11"/>
        </w:rPr>
        <w:t xml:space="preserve"> </w:t>
      </w:r>
      <w:r>
        <w:t>branch</w:t>
      </w:r>
      <w:r>
        <w:rPr>
          <w:spacing w:val="-9"/>
        </w:rPr>
        <w:t xml:space="preserve"> </w:t>
      </w:r>
      <w:r>
        <w:t>corresponding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above</w:t>
      </w:r>
      <w:r>
        <w:rPr>
          <w:spacing w:val="-9"/>
        </w:rPr>
        <w:t xml:space="preserve"> </w:t>
      </w:r>
      <w:r>
        <w:rPr>
          <w:spacing w:val="-1"/>
        </w:rPr>
        <w:t>figure.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20"/>
        </w:rPr>
        <w:t xml:space="preserve"> </w:t>
      </w:r>
      <w:r>
        <w:rPr>
          <w:spacing w:val="-1"/>
        </w:rPr>
        <w:t>repeated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subtree</w:t>
      </w:r>
      <w:r>
        <w:rPr>
          <w:spacing w:val="-4"/>
        </w:rPr>
        <w:t xml:space="preserve"> </w:t>
      </w:r>
      <w:r>
        <w:rPr>
          <w:spacing w:val="-1"/>
        </w:rPr>
        <w:t>rooted</w:t>
      </w:r>
      <w:r>
        <w:rPr>
          <w:spacing w:val="-16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new</w:t>
      </w:r>
      <w:r>
        <w:rPr>
          <w:spacing w:val="-5"/>
        </w:rPr>
        <w:t xml:space="preserve"> </w:t>
      </w:r>
      <w:r>
        <w:t>node.</w:t>
      </w:r>
    </w:p>
    <w:p>
      <w:pPr>
        <w:spacing w:after="0" w:line="360" w:lineRule="auto"/>
        <w:jc w:val="both"/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tabs>
          <w:tab w:val="left" w:pos="4001"/>
        </w:tabs>
        <w:spacing w:before="75"/>
        <w:ind w:left="3569" w:right="0" w:firstLine="0"/>
        <w:jc w:val="left"/>
        <w:rPr>
          <w:b/>
          <w:sz w:val="32"/>
        </w:rPr>
      </w:pPr>
      <w:bookmarkStart w:id="36" w:name="_bookmark20"/>
      <w:bookmarkEnd w:id="36"/>
      <w:r>
        <w:rPr>
          <w:b/>
          <w:sz w:val="32"/>
        </w:rPr>
        <w:t>5</w:t>
      </w:r>
      <w:r>
        <w:rPr>
          <w:b/>
          <w:sz w:val="32"/>
        </w:rPr>
        <w:tab/>
      </w:r>
      <w:r>
        <w:rPr>
          <w:b/>
          <w:sz w:val="32"/>
        </w:rPr>
        <w:t>PROPOSED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WORK</w:t>
      </w:r>
    </w:p>
    <w:p>
      <w:pPr>
        <w:pStyle w:val="8"/>
        <w:rPr>
          <w:b/>
          <w:sz w:val="34"/>
        </w:rPr>
      </w:pPr>
    </w:p>
    <w:p>
      <w:pPr>
        <w:pStyle w:val="8"/>
        <w:spacing w:before="242" w:line="360" w:lineRule="auto"/>
        <w:ind w:left="1082" w:right="1205"/>
        <w:jc w:val="both"/>
      </w:pPr>
      <w:r>
        <w:t>Processing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classifiers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classification.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dirty;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by removing</w:t>
      </w:r>
      <w:r>
        <w:rPr>
          <w:spacing w:val="-58"/>
        </w:rPr>
        <w:t xml:space="preserve"> </w:t>
      </w:r>
      <w:r>
        <w:t>the incorrect and nosy data which is then integrated from multiple sources, known as</w:t>
      </w:r>
      <w:r>
        <w:rPr>
          <w:spacing w:val="1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 removes duplicates and redundant</w:t>
      </w:r>
      <w:r>
        <w:rPr>
          <w:spacing w:val="12"/>
        </w:rPr>
        <w:t xml:space="preserve"> </w:t>
      </w:r>
      <w:r>
        <w:t>data.</w:t>
      </w:r>
    </w:p>
    <w:p>
      <w:pPr>
        <w:pStyle w:val="8"/>
        <w:spacing w:before="10"/>
        <w:rPr>
          <w:sz w:val="35"/>
        </w:rPr>
      </w:pPr>
    </w:p>
    <w:p>
      <w:pPr>
        <w:pStyle w:val="8"/>
        <w:spacing w:before="1" w:line="360" w:lineRule="auto"/>
        <w:ind w:left="1082" w:right="1198" w:firstLine="57"/>
        <w:jc w:val="both"/>
      </w:pPr>
      <w:r>
        <w:t>Data pre-processing can be achieved by various subsequent means such as reduction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data,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cleaning,</w:t>
      </w:r>
      <w:r>
        <w:rPr>
          <w:spacing w:val="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integration,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discretization.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data set comprises of the following attributes such as Evenness of Cell Size, Evenness</w:t>
      </w:r>
      <w:r>
        <w:rPr>
          <w:spacing w:val="-5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Cell</w:t>
      </w:r>
      <w:r>
        <w:rPr>
          <w:spacing w:val="-5"/>
        </w:rPr>
        <w:t xml:space="preserve"> </w:t>
      </w:r>
      <w:r>
        <w:t>Shape,</w:t>
      </w:r>
      <w:r>
        <w:rPr>
          <w:spacing w:val="-4"/>
        </w:rPr>
        <w:t xml:space="preserve"> </w:t>
      </w:r>
      <w:r>
        <w:t>Clump</w:t>
      </w:r>
      <w:r>
        <w:rPr>
          <w:spacing w:val="-3"/>
        </w:rPr>
        <w:t xml:space="preserve"> </w:t>
      </w:r>
      <w:r>
        <w:t>Thickness,</w:t>
      </w:r>
      <w:r>
        <w:rPr>
          <w:spacing w:val="-2"/>
        </w:rPr>
        <w:t xml:space="preserve"> </w:t>
      </w:r>
      <w:r>
        <w:t>Marginal</w:t>
      </w:r>
      <w:r>
        <w:rPr>
          <w:spacing w:val="-3"/>
        </w:rPr>
        <w:t xml:space="preserve"> </w:t>
      </w:r>
      <w:r>
        <w:t>Adhesion,</w:t>
      </w:r>
      <w:r>
        <w:rPr>
          <w:spacing w:val="-1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Epithelial</w:t>
      </w:r>
      <w:r>
        <w:rPr>
          <w:spacing w:val="-6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Bare</w:t>
      </w:r>
      <w:r>
        <w:rPr>
          <w:spacing w:val="-58"/>
        </w:rPr>
        <w:t xml:space="preserve"> </w:t>
      </w:r>
      <w:r>
        <w:t>Nuclei, Bland Chromatin, Normal Nucleoli, and Mitoses. Data set, Wisconsin breast</w:t>
      </w:r>
      <w:r>
        <w:rPr>
          <w:spacing w:val="1"/>
        </w:rPr>
        <w:t xml:space="preserve"> </w:t>
      </w:r>
      <w:r>
        <w:t>cancer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chosen</w:t>
      </w:r>
      <w:r>
        <w:rPr>
          <w:spacing w:val="2"/>
        </w:rPr>
        <w:t xml:space="preserve"> </w:t>
      </w:r>
      <w:r>
        <w:t>from the</w:t>
      </w:r>
      <w:r>
        <w:rPr>
          <w:spacing w:val="2"/>
        </w:rPr>
        <w:t xml:space="preserve"> </w:t>
      </w:r>
      <w:r>
        <w:t>UCI</w:t>
      </w:r>
      <w:r>
        <w:rPr>
          <w:spacing w:val="-8"/>
        </w:rPr>
        <w:t xml:space="preserve"> </w:t>
      </w:r>
      <w:r>
        <w:t>Machine Learning</w:t>
      </w:r>
      <w:r>
        <w:rPr>
          <w:spacing w:val="19"/>
        </w:rPr>
        <w:t xml:space="preserve"> </w:t>
      </w:r>
      <w:r>
        <w:t>Repository.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1082" w:right="1205"/>
        <w:jc w:val="both"/>
      </w:pPr>
      <w:r>
        <w:t>It is essential to have a suitable Data Mining tool in order to carry out classification,</w:t>
      </w:r>
      <w:r>
        <w:rPr>
          <w:spacing w:val="1"/>
        </w:rPr>
        <w:t xml:space="preserve"> </w:t>
      </w:r>
      <w:r>
        <w:t>prediction and extracting rules on the data available.10-fold cross validation is applied</w:t>
      </w:r>
      <w:r>
        <w:rPr>
          <w:spacing w:val="-58"/>
        </w:rPr>
        <w:t xml:space="preserve"> </w:t>
      </w:r>
      <w:r>
        <w:t>on all the dataset using different classifiers. The obtained results are calculated by</w:t>
      </w:r>
      <w:r>
        <w:rPr>
          <w:spacing w:val="1"/>
        </w:rPr>
        <w:t xml:space="preserve"> </w:t>
      </w:r>
      <w:r>
        <w:t>evaluating the performance of the models using various classifiers for breast cancer</w:t>
      </w:r>
      <w:r>
        <w:rPr>
          <w:spacing w:val="1"/>
        </w:rPr>
        <w:t xml:space="preserve"> </w:t>
      </w:r>
      <w:r>
        <w:t>using measurements like Accuracy, RMSE, Specificity, Sensitivity, Time taken to</w:t>
      </w:r>
      <w:r>
        <w:rPr>
          <w:spacing w:val="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F-measure, ROC</w:t>
      </w:r>
      <w:r>
        <w:rPr>
          <w:spacing w:val="-1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Kappa</w:t>
      </w:r>
      <w:r>
        <w:rPr>
          <w:spacing w:val="17"/>
        </w:rPr>
        <w:t xml:space="preserve"> </w:t>
      </w:r>
      <w:r>
        <w:t>Statistics.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12"/>
        <w:numPr>
          <w:ilvl w:val="1"/>
          <w:numId w:val="11"/>
        </w:numPr>
        <w:tabs>
          <w:tab w:val="left" w:pos="1713"/>
          <w:tab w:val="left" w:pos="1714"/>
        </w:tabs>
        <w:spacing w:before="169" w:after="0" w:line="240" w:lineRule="auto"/>
        <w:ind w:left="1714" w:right="0" w:hanging="634"/>
        <w:jc w:val="left"/>
        <w:rPr>
          <w:b/>
          <w:sz w:val="26"/>
        </w:rPr>
      </w:pPr>
      <w:bookmarkStart w:id="37" w:name="_bookmark21"/>
      <w:bookmarkEnd w:id="37"/>
      <w:bookmarkStart w:id="38" w:name="_bookmark21"/>
      <w:bookmarkEnd w:id="38"/>
      <w:r>
        <w:rPr>
          <w:b/>
          <w:sz w:val="26"/>
        </w:rPr>
        <w:t>Overall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description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various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classification</w:t>
      </w:r>
    </w:p>
    <w:p>
      <w:pPr>
        <w:pStyle w:val="8"/>
        <w:spacing w:before="1"/>
        <w:rPr>
          <w:b/>
          <w:sz w:val="40"/>
        </w:rPr>
      </w:pPr>
    </w:p>
    <w:p>
      <w:pPr>
        <w:pStyle w:val="8"/>
        <w:spacing w:line="360" w:lineRule="auto"/>
        <w:ind w:left="1082" w:right="1208"/>
        <w:jc w:val="both"/>
      </w:pPr>
      <w:r>
        <w:t>methods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WEKA,</w:t>
      </w:r>
      <w:r>
        <w:rPr>
          <w:spacing w:val="-57"/>
        </w:rPr>
        <w:t xml:space="preserve"> </w:t>
      </w:r>
      <w:r>
        <w:t>proficiently works with limited data. Few tasks offered by data mining like pre-</w:t>
      </w:r>
      <w:r>
        <w:rPr>
          <w:spacing w:val="1"/>
        </w:rPr>
        <w:t xml:space="preserve"> </w:t>
      </w:r>
      <w:r>
        <w:t>processing of data, Classification, Clustering, Association and Visualization can be</w:t>
      </w:r>
      <w:r>
        <w:rPr>
          <w:spacing w:val="1"/>
        </w:rPr>
        <w:t xml:space="preserve"> </w:t>
      </w:r>
      <w:r>
        <w:t>performed.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 is</w:t>
      </w:r>
      <w:r>
        <w:rPr>
          <w:spacing w:val="-1"/>
        </w:rPr>
        <w:t xml:space="preserve"> </w:t>
      </w:r>
      <w:r>
        <w:t>fed</w:t>
      </w:r>
      <w:r>
        <w:rPr>
          <w:spacing w:val="-1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Values-CSV</w:t>
      </w:r>
      <w:r>
        <w:rPr>
          <w:spacing w:val="-1"/>
        </w:rPr>
        <w:t xml:space="preserve"> </w:t>
      </w:r>
      <w:r>
        <w:t>format.</w:t>
      </w:r>
    </w:p>
    <w:p>
      <w:pPr>
        <w:pStyle w:val="8"/>
        <w:spacing w:before="2"/>
        <w:rPr>
          <w:sz w:val="35"/>
        </w:rPr>
      </w:pPr>
    </w:p>
    <w:p>
      <w:pPr>
        <w:pStyle w:val="8"/>
        <w:spacing w:before="1" w:line="360" w:lineRule="auto"/>
        <w:ind w:left="1082" w:right="1216"/>
        <w:jc w:val="both"/>
      </w:pPr>
      <w:r>
        <w:t>In general WEKA is used in medical analysis for preliminary collection of data. A</w:t>
      </w:r>
      <w:r>
        <w:rPr>
          <w:spacing w:val="1"/>
        </w:rPr>
        <w:t xml:space="preserve"> </w:t>
      </w:r>
      <w:r>
        <w:t>decomposition method is applied to discover information from the Breast Cancer</w:t>
      </w:r>
      <w:r>
        <w:rPr>
          <w:spacing w:val="1"/>
        </w:rPr>
        <w:t xml:space="preserve"> </w:t>
      </w:r>
      <w:r>
        <w:t>dataset.</w:t>
      </w:r>
      <w:r>
        <w:rPr>
          <w:spacing w:val="56"/>
        </w:rPr>
        <w:t xml:space="preserve"> </w:t>
      </w:r>
      <w:r>
        <w:t>The extracted</w:t>
      </w:r>
      <w:r>
        <w:rPr>
          <w:spacing w:val="58"/>
        </w:rPr>
        <w:t xml:space="preserve"> </w:t>
      </w:r>
      <w:r>
        <w:t>knowledge</w:t>
      </w:r>
      <w:r>
        <w:rPr>
          <w:spacing w:val="55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purposes.</w:t>
      </w:r>
      <w:r>
        <w:rPr>
          <w:spacing w:val="5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framework</w:t>
      </w:r>
    </w:p>
    <w:p>
      <w:pPr>
        <w:spacing w:after="0" w:line="360" w:lineRule="auto"/>
        <w:jc w:val="both"/>
        <w:sectPr>
          <w:pgSz w:w="12240" w:h="15840"/>
          <w:pgMar w:top="1340" w:right="580" w:bottom="1180" w:left="1080" w:header="0" w:footer="943" w:gutter="0"/>
          <w:cols w:space="720" w:num="1"/>
        </w:sectPr>
      </w:pPr>
    </w:p>
    <w:p>
      <w:pPr>
        <w:pStyle w:val="8"/>
        <w:spacing w:before="70" w:line="360" w:lineRule="auto"/>
        <w:ind w:left="1082" w:right="1237"/>
        <w:jc w:val="both"/>
      </w:pPr>
      <w:r>
        <w:t>illustrated in Fig summarizes the suggested framework for Predicting Breast Cancer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 and Multiclass Classifiers.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1082" w:right="1201"/>
        <w:jc w:val="both"/>
      </w:pPr>
      <w:r>
        <w:t>Experimentations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UCI</w:t>
      </w:r>
      <w:r>
        <w:rPr>
          <w:spacing w:val="-57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Repository,</w:t>
      </w:r>
      <w:r>
        <w:rPr>
          <w:spacing w:val="-10"/>
        </w:rPr>
        <w:t xml:space="preserve"> </w:t>
      </w:r>
      <w:r>
        <w:t>fed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classifiers</w:t>
      </w:r>
      <w:r>
        <w:rPr>
          <w:spacing w:val="-13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Logistic-regression</w:t>
      </w:r>
      <w:r>
        <w:rPr>
          <w:spacing w:val="-58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IBK,</w:t>
      </w:r>
      <w:r>
        <w:rPr>
          <w:spacing w:val="-1"/>
        </w:rPr>
        <w:t xml:space="preserve"> </w:t>
      </w:r>
      <w:r>
        <w:t>K-star,</w:t>
      </w:r>
      <w:r>
        <w:rPr>
          <w:spacing w:val="-1"/>
        </w:rPr>
        <w:t xml:space="preserve"> </w:t>
      </w:r>
      <w:r>
        <w:t>MLP, Random Forest, Decision table,</w:t>
      </w:r>
      <w:r>
        <w:rPr>
          <w:spacing w:val="-1"/>
        </w:rPr>
        <w:t xml:space="preserve"> </w:t>
      </w:r>
      <w:r>
        <w:t>Decision</w:t>
      </w:r>
      <w:r>
        <w:rPr>
          <w:spacing w:val="28"/>
        </w:rPr>
        <w:t xml:space="preserve"> </w:t>
      </w:r>
      <w:r>
        <w:t>Tree.</w:t>
      </w:r>
    </w:p>
    <w:p>
      <w:pPr>
        <w:pStyle w:val="8"/>
        <w:rPr>
          <w:sz w:val="26"/>
        </w:rPr>
      </w:pPr>
    </w:p>
    <w:p>
      <w:pPr>
        <w:pStyle w:val="8"/>
        <w:spacing w:before="187" w:line="360" w:lineRule="auto"/>
        <w:ind w:left="1082" w:right="1336" w:firstLine="458"/>
      </w:pPr>
      <w:r>
        <w:t>The obtained results are calculated and evaluated in terms of measures like</w:t>
      </w:r>
      <w:r>
        <w:rPr>
          <w:spacing w:val="1"/>
        </w:rPr>
        <w:t xml:space="preserve"> </w:t>
      </w:r>
      <w:r>
        <w:t>Accuracy,</w:t>
      </w:r>
      <w:r>
        <w:rPr>
          <w:spacing w:val="-7"/>
        </w:rPr>
        <w:t xml:space="preserve"> </w:t>
      </w:r>
      <w:r>
        <w:t>RMSE,</w:t>
      </w:r>
      <w:r>
        <w:rPr>
          <w:spacing w:val="-5"/>
        </w:rPr>
        <w:t xml:space="preserve"> </w:t>
      </w:r>
      <w:r>
        <w:t>Specificity,</w:t>
      </w:r>
      <w:r>
        <w:rPr>
          <w:spacing w:val="-5"/>
        </w:rPr>
        <w:t xml:space="preserve"> </w:t>
      </w:r>
      <w:r>
        <w:t>Sensitivity,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F-measure,</w:t>
      </w:r>
      <w:r>
        <w:rPr>
          <w:spacing w:val="-57"/>
        </w:rPr>
        <w:t xml:space="preserve"> </w:t>
      </w:r>
      <w:r>
        <w:t>ROC</w:t>
      </w:r>
      <w:r>
        <w:rPr>
          <w:spacing w:val="-1"/>
        </w:rPr>
        <w:t xml:space="preserve"> </w:t>
      </w:r>
      <w:r>
        <w:t>curve</w:t>
      </w:r>
      <w:r>
        <w:rPr>
          <w:spacing w:val="-5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and Kappa</w:t>
      </w:r>
      <w:r>
        <w:rPr>
          <w:spacing w:val="4"/>
        </w:rPr>
        <w:t xml:space="preserve"> </w:t>
      </w:r>
      <w:r>
        <w:t>Statistics.</w:t>
      </w:r>
    </w:p>
    <w:p>
      <w:pPr>
        <w:pStyle w:val="8"/>
        <w:spacing w:before="1"/>
        <w:rPr>
          <w:sz w:val="36"/>
        </w:rPr>
      </w:pPr>
    </w:p>
    <w:p>
      <w:pPr>
        <w:pStyle w:val="8"/>
        <w:spacing w:line="360" w:lineRule="auto"/>
        <w:ind w:left="1082" w:right="1201"/>
        <w:jc w:val="both"/>
      </w:pPr>
      <w:r>
        <w:t>Fig</w:t>
      </w:r>
      <w:r>
        <w:rPr>
          <w:spacing w:val="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4.2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Regression:</w:t>
      </w:r>
      <w:r>
        <w:rPr>
          <w:spacing w:val="1"/>
        </w:rPr>
        <w:t xml:space="preserve"> </w:t>
      </w:r>
      <w:r>
        <w:t>Multinomial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with a ridge</w:t>
      </w:r>
      <w:r>
        <w:rPr>
          <w:spacing w:val="-2"/>
        </w:rPr>
        <w:t xml:space="preserve"> </w:t>
      </w:r>
      <w:r>
        <w:t>estimator.</w:t>
      </w:r>
    </w:p>
    <w:p>
      <w:pPr>
        <w:pStyle w:val="8"/>
        <w:rPr>
          <w:sz w:val="36"/>
        </w:rPr>
      </w:pPr>
    </w:p>
    <w:p>
      <w:pPr>
        <w:pStyle w:val="8"/>
        <w:spacing w:line="360" w:lineRule="auto"/>
        <w:ind w:left="1082" w:right="1209"/>
        <w:jc w:val="both"/>
      </w:pPr>
      <w:r>
        <w:t>IBK: It is a K-nearest neighbor’s classifier and calculates distance weighting to select</w:t>
      </w:r>
      <w:r>
        <w:rPr>
          <w:spacing w:val="1"/>
        </w:rPr>
        <w:t xml:space="preserve"> </w:t>
      </w:r>
      <w:r>
        <w:t>appropriate value of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validation.</w:t>
      </w:r>
      <w:r>
        <w:rPr>
          <w:spacing w:val="1"/>
        </w:rPr>
        <w:t xml:space="preserve"> </w:t>
      </w:r>
      <w:r>
        <w:t>K-Star:</w:t>
      </w:r>
      <w:r>
        <w:rPr>
          <w:spacing w:val="1"/>
        </w:rPr>
        <w:t xml:space="preserve"> </w:t>
      </w:r>
      <w:r>
        <w:t>K*,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instance-based</w:t>
      </w:r>
      <w:r>
        <w:rPr>
          <w:spacing w:val="1"/>
        </w:rPr>
        <w:t xml:space="preserve"> </w:t>
      </w:r>
      <w:r>
        <w:t>classifier. As determined by some similarity function classifies test instances based</w:t>
      </w:r>
      <w:r>
        <w:rPr>
          <w:spacing w:val="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the model obtained</w:t>
      </w:r>
      <w:r>
        <w:rPr>
          <w:spacing w:val="2"/>
        </w:rPr>
        <w:t xml:space="preserve"> </w:t>
      </w:r>
      <w:r>
        <w:t>after training instances similar</w:t>
      </w:r>
      <w:r>
        <w:rPr>
          <w:spacing w:val="-2"/>
        </w:rPr>
        <w:t xml:space="preserve"> </w:t>
      </w:r>
      <w:r>
        <w:t>to it.</w:t>
      </w:r>
    </w:p>
    <w:p>
      <w:pPr>
        <w:spacing w:after="0" w:line="360" w:lineRule="auto"/>
        <w:jc w:val="both"/>
        <w:sectPr>
          <w:pgSz w:w="12240" w:h="15840"/>
          <w:pgMar w:top="1280" w:right="580" w:bottom="1220" w:left="1080" w:header="0" w:footer="943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28" w:line="360" w:lineRule="auto"/>
        <w:ind w:left="1082" w:right="1211" w:firstLine="57"/>
        <w:jc w:val="both"/>
      </w:pPr>
      <w:r>
        <w:t>MLP: A neural network, each entity accomplishes a biased weighted sum of inputs to</w:t>
      </w:r>
      <w:r>
        <w:rPr>
          <w:spacing w:val="-57"/>
        </w:rPr>
        <w:t xml:space="preserve"> </w:t>
      </w:r>
      <w:r>
        <w:t>them and passes this activation level through a transfer function to generate output.</w:t>
      </w:r>
      <w:r>
        <w:rPr>
          <w:spacing w:val="1"/>
        </w:rPr>
        <w:t xml:space="preserve"> </w:t>
      </w:r>
      <w:r>
        <w:t>Logistic and hyperbolic tangent sigmoid functions are the most common activation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MLP.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Forest: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resembles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forest and class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predicted from</w:t>
      </w:r>
      <w:r>
        <w:rPr>
          <w:spacing w:val="5"/>
        </w:rPr>
        <w:t xml:space="preserve"> </w:t>
      </w:r>
      <w:r>
        <w:t>that.</w:t>
      </w:r>
    </w:p>
    <w:p>
      <w:pPr>
        <w:pStyle w:val="8"/>
        <w:spacing w:before="5"/>
        <w:rPr>
          <w:sz w:val="36"/>
        </w:rPr>
      </w:pPr>
    </w:p>
    <w:p>
      <w:pPr>
        <w:pStyle w:val="8"/>
        <w:spacing w:line="360" w:lineRule="auto"/>
        <w:ind w:left="1082" w:right="1194"/>
        <w:jc w:val="both"/>
      </w:pPr>
      <w:r>
        <w:t>Decision</w:t>
      </w:r>
      <w:r>
        <w:rPr>
          <w:spacing w:val="-13"/>
        </w:rPr>
        <w:t xml:space="preserve"> </w:t>
      </w:r>
      <w:r>
        <w:t>Table: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majority</w:t>
      </w:r>
      <w:r>
        <w:rPr>
          <w:spacing w:val="-57"/>
        </w:rPr>
        <w:t xml:space="preserve"> </w:t>
      </w:r>
      <w:r>
        <w:t>classifiers. Decision Trees: J48 algorithm is employed to construct the decision tree,</w:t>
      </w:r>
      <w:r>
        <w:rPr>
          <w:spacing w:val="1"/>
        </w:rPr>
        <w:t xml:space="preserve"> </w:t>
      </w:r>
      <w:r>
        <w:t>starting from the root of the tree and proceeding down to its leaf nodes. Class label for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item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moving</w:t>
      </w:r>
      <w:r>
        <w:rPr>
          <w:spacing w:val="-58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until a</w:t>
      </w:r>
      <w:r>
        <w:rPr>
          <w:spacing w:val="-2"/>
        </w:rPr>
        <w:t xml:space="preserve"> </w:t>
      </w:r>
      <w:r>
        <w:t>leaf</w:t>
      </w:r>
      <w:r>
        <w:rPr>
          <w:spacing w:val="-1"/>
        </w:rPr>
        <w:t xml:space="preserve"> </w:t>
      </w:r>
      <w:r>
        <w:t>node,</w:t>
      </w:r>
      <w:r>
        <w:rPr>
          <w:spacing w:val="-1"/>
        </w:rPr>
        <w:t xml:space="preserve"> </w:t>
      </w:r>
      <w:r>
        <w:t>which provides the</w:t>
      </w:r>
      <w:r>
        <w:rPr>
          <w:spacing w:val="-1"/>
        </w:rPr>
        <w:t xml:space="preserve"> </w:t>
      </w:r>
      <w:r>
        <w:t>classification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instance.</w:t>
      </w: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3112770</wp:posOffset>
            </wp:positionH>
            <wp:positionV relativeFrom="paragraph">
              <wp:posOffset>186690</wp:posOffset>
            </wp:positionV>
            <wp:extent cx="1852295" cy="14097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6"/>
        <w:ind w:left="1960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5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Decision</w:t>
      </w:r>
      <w:r>
        <w:rPr>
          <w:i/>
          <w:color w:val="44526A"/>
          <w:spacing w:val="-1"/>
          <w:sz w:val="20"/>
        </w:rPr>
        <w:t xml:space="preserve"> </w:t>
      </w:r>
      <w:r>
        <w:rPr>
          <w:i/>
          <w:color w:val="44526A"/>
          <w:sz w:val="20"/>
        </w:rPr>
        <w:t>Tree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Flow</w:t>
      </w:r>
    </w:p>
    <w:p>
      <w:pPr>
        <w:pStyle w:val="8"/>
        <w:rPr>
          <w:i/>
          <w:sz w:val="28"/>
        </w:rPr>
      </w:pPr>
    </w:p>
    <w:p>
      <w:pPr>
        <w:pStyle w:val="8"/>
        <w:spacing w:before="1" w:line="360" w:lineRule="auto"/>
        <w:ind w:left="1082" w:right="1196"/>
        <w:jc w:val="both"/>
      </w:pPr>
      <w:r>
        <w:t>PART: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partial C4.5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built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repetition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"best"</w:t>
      </w:r>
      <w:r>
        <w:rPr>
          <w:spacing w:val="-3"/>
        </w:rPr>
        <w:t xml:space="preserve"> </w:t>
      </w:r>
      <w:r>
        <w:t>leaf</w:t>
      </w:r>
      <w:r>
        <w:rPr>
          <w:spacing w:val="-57"/>
        </w:rPr>
        <w:t xml:space="preserve"> </w:t>
      </w:r>
      <w:r>
        <w:t>into a rule Class for generating a PART decision list by using separate-and-conquer</w:t>
      </w:r>
      <w:r>
        <w:rPr>
          <w:spacing w:val="1"/>
        </w:rPr>
        <w:t xml:space="preserve"> </w:t>
      </w:r>
      <w:r>
        <w:t>strategy.</w:t>
      </w:r>
    </w:p>
    <w:p>
      <w:pPr>
        <w:spacing w:after="0" w:line="360" w:lineRule="auto"/>
        <w:jc w:val="both"/>
        <w:sectPr>
          <w:pgSz w:w="12240" w:h="15840"/>
          <w:pgMar w:top="1500" w:right="580" w:bottom="1220" w:left="1080" w:header="0" w:footer="943" w:gutter="0"/>
          <w:cols w:space="720" w:num="1"/>
        </w:sectPr>
      </w:pPr>
    </w:p>
    <w:p>
      <w:pPr>
        <w:pStyle w:val="8"/>
        <w:spacing w:before="2"/>
        <w:rPr>
          <w:sz w:val="28"/>
        </w:rPr>
      </w:pPr>
    </w:p>
    <w:p>
      <w:pPr>
        <w:pStyle w:val="8"/>
        <w:spacing w:before="90" w:line="360" w:lineRule="auto"/>
        <w:ind w:left="1082" w:right="1212"/>
        <w:jc w:val="both"/>
      </w:pPr>
      <w:r>
        <w:t>Multi-class Classifier: Multi-class datasets with 2-class classifiers are handled by a</w:t>
      </w:r>
      <w:r>
        <w:rPr>
          <w:spacing w:val="1"/>
        </w:rPr>
        <w:t xml:space="preserve"> </w:t>
      </w:r>
      <w:r>
        <w:t>meta classifier. REP Tree: A decision tree is built by means of information gain and</w:t>
      </w:r>
      <w:r>
        <w:rPr>
          <w:spacing w:val="1"/>
        </w:rPr>
        <w:t xml:space="preserve"> </w:t>
      </w:r>
      <w:r>
        <w:t>prunes it using reduced-error pruning. Datasets are huge in dimensions to solve actual</w:t>
      </w:r>
      <w:r>
        <w:rPr>
          <w:spacing w:val="-57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classification problems.</w:t>
      </w:r>
    </w:p>
    <w:p>
      <w:pPr>
        <w:pStyle w:val="8"/>
        <w:spacing w:before="11"/>
        <w:rPr>
          <w:sz w:val="35"/>
        </w:rPr>
      </w:pPr>
    </w:p>
    <w:p>
      <w:pPr>
        <w:pStyle w:val="8"/>
        <w:spacing w:line="360" w:lineRule="auto"/>
        <w:ind w:left="1082" w:right="1203" w:firstLine="57"/>
        <w:jc w:val="both"/>
      </w:pPr>
      <w:r>
        <w:t>Knowledge discovery consumes major part of time in order to mine the knowledge</w:t>
      </w:r>
      <w:r>
        <w:rPr>
          <w:spacing w:val="1"/>
        </w:rPr>
        <w:t xml:space="preserve"> </w:t>
      </w:r>
      <w:r>
        <w:t>from those databases by the standard Machine Learning Techniques [2]. In this paper</w:t>
      </w:r>
      <w:r>
        <w:rPr>
          <w:spacing w:val="1"/>
        </w:rPr>
        <w:t xml:space="preserve"> </w:t>
      </w:r>
      <w:r>
        <w:t>the hidden knowledge to predict patient’s suffering from Breast Cancer is extractedby</w:t>
      </w:r>
      <w:r>
        <w:rPr>
          <w:spacing w:val="-57"/>
        </w:rPr>
        <w:t xml:space="preserve"> </w:t>
      </w:r>
      <w:r>
        <w:t>analyzing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obtained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evaluated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considering</w:t>
      </w:r>
      <w:r>
        <w:rPr>
          <w:spacing w:val="-6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explained in</w:t>
      </w:r>
      <w:r>
        <w:rPr>
          <w:spacing w:val="-5"/>
        </w:rPr>
        <w:t xml:space="preserve"> </w:t>
      </w:r>
      <w:r>
        <w:t>detail</w:t>
      </w:r>
      <w:r>
        <w:rPr>
          <w:spacing w:val="8"/>
        </w:rPr>
        <w:t xml:space="preserve"> </w:t>
      </w:r>
      <w:r>
        <w:t>here</w:t>
      </w:r>
    </w:p>
    <w:p>
      <w:pPr>
        <w:pStyle w:val="8"/>
        <w:spacing w:before="8"/>
        <w:rPr>
          <w:sz w:val="36"/>
        </w:rPr>
      </w:pPr>
    </w:p>
    <w:p>
      <w:pPr>
        <w:pStyle w:val="12"/>
        <w:numPr>
          <w:ilvl w:val="2"/>
          <w:numId w:val="11"/>
        </w:numPr>
        <w:tabs>
          <w:tab w:val="left" w:pos="1803"/>
        </w:tabs>
        <w:spacing w:before="0" w:after="0" w:line="360" w:lineRule="auto"/>
        <w:ind w:left="1802" w:right="1312" w:hanging="360"/>
        <w:jc w:val="left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2795270</wp:posOffset>
            </wp:positionH>
            <wp:positionV relativeFrom="paragraph">
              <wp:posOffset>602615</wp:posOffset>
            </wp:positionV>
            <wp:extent cx="2885440" cy="23114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715" cy="231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percentage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test</w:t>
      </w:r>
      <w:r>
        <w:rPr>
          <w:sz w:val="24"/>
        </w:rPr>
        <w:t xml:space="preserve"> instances that are</w:t>
      </w:r>
      <w:r>
        <w:rPr>
          <w:spacing w:val="-1"/>
          <w:sz w:val="24"/>
        </w:rPr>
        <w:t xml:space="preserve"> </w:t>
      </w:r>
      <w:r>
        <w:rPr>
          <w:sz w:val="24"/>
        </w:rPr>
        <w:t>correctly classified on a</w:t>
      </w:r>
      <w:r>
        <w:rPr>
          <w:spacing w:val="-1"/>
          <w:sz w:val="24"/>
        </w:rPr>
        <w:t xml:space="preserve"> </w:t>
      </w:r>
      <w:r>
        <w:rPr>
          <w:sz w:val="24"/>
        </w:rPr>
        <w:t>given test</w:t>
      </w:r>
      <w:r>
        <w:rPr>
          <w:spacing w:val="-15"/>
          <w:sz w:val="24"/>
        </w:rPr>
        <w:t xml:space="preserve"> </w:t>
      </w:r>
      <w:r>
        <w:rPr>
          <w:sz w:val="24"/>
        </w:rPr>
        <w:t>set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determined as the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classifier.</w:t>
      </w:r>
    </w:p>
    <w:p>
      <w:pPr>
        <w:pStyle w:val="8"/>
        <w:rPr>
          <w:sz w:val="26"/>
        </w:rPr>
      </w:pPr>
    </w:p>
    <w:p>
      <w:pPr>
        <w:pStyle w:val="12"/>
        <w:numPr>
          <w:ilvl w:val="2"/>
          <w:numId w:val="11"/>
        </w:numPr>
        <w:tabs>
          <w:tab w:val="left" w:pos="1803"/>
        </w:tabs>
        <w:spacing w:before="156" w:after="0" w:line="360" w:lineRule="auto"/>
        <w:ind w:left="1802" w:right="1227" w:hanging="360"/>
        <w:jc w:val="left"/>
        <w:rPr>
          <w:sz w:val="24"/>
        </w:rPr>
      </w:pPr>
      <w:r>
        <w:rPr>
          <w:sz w:val="24"/>
        </w:rPr>
        <w:t>Sensitivity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Specificity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Confusion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model.</w:t>
      </w:r>
    </w:p>
    <w:p>
      <w:pPr>
        <w:pStyle w:val="12"/>
        <w:numPr>
          <w:ilvl w:val="2"/>
          <w:numId w:val="11"/>
        </w:numPr>
        <w:tabs>
          <w:tab w:val="left" w:pos="1803"/>
        </w:tabs>
        <w:spacing w:before="4" w:after="0" w:line="357" w:lineRule="auto"/>
        <w:ind w:left="1802" w:right="1985" w:hanging="360"/>
        <w:jc w:val="left"/>
        <w:rPr>
          <w:sz w:val="24"/>
        </w:rPr>
      </w:pPr>
      <w:r>
        <w:rPr>
          <w:sz w:val="24"/>
        </w:rPr>
        <w:t>Sensitivity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instances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</w:t>
      </w:r>
    </w:p>
    <w:p>
      <w:pPr>
        <w:pStyle w:val="8"/>
        <w:spacing w:before="6"/>
        <w:ind w:left="2230" w:right="1648"/>
        <w:jc w:val="center"/>
      </w:pPr>
      <w:r>
        <w:t>TP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(TP/</w:t>
      </w:r>
      <w:r>
        <w:rPr>
          <w:spacing w:val="-1"/>
        </w:rPr>
        <w:t xml:space="preserve"> </w:t>
      </w:r>
      <w:r>
        <w:t>TP</w:t>
      </w:r>
      <w:r>
        <w:rPr>
          <w:spacing w:val="-1"/>
        </w:rPr>
        <w:t xml:space="preserve"> </w:t>
      </w:r>
      <w:r>
        <w:t>+FN)</w:t>
      </w:r>
      <w:r>
        <w:rPr>
          <w:spacing w:val="-5"/>
        </w:rPr>
        <w:t xml:space="preserve"> </w:t>
      </w:r>
      <w:r>
        <w:t>* 100.</w:t>
      </w:r>
    </w:p>
    <w:p>
      <w:pPr>
        <w:pStyle w:val="12"/>
        <w:numPr>
          <w:ilvl w:val="2"/>
          <w:numId w:val="11"/>
        </w:numPr>
        <w:tabs>
          <w:tab w:val="left" w:pos="1803"/>
        </w:tabs>
        <w:spacing w:before="139" w:after="0" w:line="357" w:lineRule="auto"/>
        <w:ind w:left="1802" w:right="1919" w:hanging="360"/>
        <w:jc w:val="left"/>
        <w:rPr>
          <w:sz w:val="24"/>
        </w:rPr>
      </w:pPr>
      <w:r>
        <w:rPr>
          <w:sz w:val="24"/>
        </w:rPr>
        <w:t>Specificity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proposition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negative</w:t>
      </w:r>
      <w:r>
        <w:rPr>
          <w:spacing w:val="-4"/>
          <w:sz w:val="24"/>
        </w:rPr>
        <w:t xml:space="preserve"> </w:t>
      </w:r>
      <w:r>
        <w:rPr>
          <w:sz w:val="24"/>
        </w:rPr>
        <w:t>instances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correctly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identified</w:t>
      </w:r>
    </w:p>
    <w:p>
      <w:pPr>
        <w:pStyle w:val="8"/>
        <w:spacing w:line="270" w:lineRule="exact"/>
        <w:ind w:left="2230" w:right="1646"/>
        <w:jc w:val="center"/>
      </w:pPr>
      <w:r>
        <w:t>TN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(TN/TN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FP)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100.</w:t>
      </w:r>
    </w:p>
    <w:p>
      <w:pPr>
        <w:spacing w:after="0" w:line="270" w:lineRule="exact"/>
        <w:jc w:val="center"/>
        <w:sectPr>
          <w:pgSz w:w="12240" w:h="15840"/>
          <w:pgMar w:top="1500" w:right="580" w:bottom="1220" w:left="1080" w:header="0" w:footer="943" w:gutter="0"/>
          <w:cols w:space="720" w:num="1"/>
        </w:sectPr>
      </w:pPr>
    </w:p>
    <w:p>
      <w:pPr>
        <w:pStyle w:val="12"/>
        <w:numPr>
          <w:ilvl w:val="2"/>
          <w:numId w:val="11"/>
        </w:numPr>
        <w:tabs>
          <w:tab w:val="left" w:pos="1803"/>
        </w:tabs>
        <w:spacing w:before="72" w:after="0" w:line="360" w:lineRule="auto"/>
        <w:ind w:left="1802" w:right="1296" w:hanging="360"/>
        <w:jc w:val="left"/>
        <w:rPr>
          <w:sz w:val="24"/>
        </w:rPr>
      </w:pPr>
      <w:r>
        <w:rPr>
          <w:sz w:val="24"/>
        </w:rPr>
        <w:t>RMSE</w:t>
      </w:r>
      <w:r>
        <w:rPr>
          <w:spacing w:val="-1"/>
          <w:sz w:val="24"/>
        </w:rPr>
        <w:t xml:space="preserve"> </w:t>
      </w:r>
      <w:r>
        <w:rPr>
          <w:sz w:val="24"/>
        </w:rPr>
        <w:t>Root 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measure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 values</w:t>
      </w:r>
      <w:r>
        <w:rPr>
          <w:spacing w:val="-57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by a</w:t>
      </w:r>
      <w:r>
        <w:rPr>
          <w:spacing w:val="-1"/>
          <w:sz w:val="24"/>
        </w:rPr>
        <w:t xml:space="preserve"> </w:t>
      </w:r>
      <w:r>
        <w:rPr>
          <w:sz w:val="24"/>
        </w:rPr>
        <w:t>model 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 actually</w:t>
      </w:r>
      <w:r>
        <w:rPr>
          <w:spacing w:val="-7"/>
          <w:sz w:val="24"/>
        </w:rPr>
        <w:t xml:space="preserve"> </w:t>
      </w:r>
      <w:r>
        <w:rPr>
          <w:sz w:val="24"/>
        </w:rPr>
        <w:t>observed.</w:t>
      </w:r>
    </w:p>
    <w:p>
      <w:pPr>
        <w:pStyle w:val="12"/>
        <w:numPr>
          <w:ilvl w:val="2"/>
          <w:numId w:val="11"/>
        </w:numPr>
        <w:tabs>
          <w:tab w:val="left" w:pos="1803"/>
        </w:tabs>
        <w:spacing w:before="0" w:after="0" w:line="360" w:lineRule="auto"/>
        <w:ind w:left="1802" w:right="1691" w:hanging="360"/>
        <w:jc w:val="left"/>
        <w:rPr>
          <w:sz w:val="24"/>
        </w:rPr>
      </w:pPr>
      <w:r>
        <w:rPr>
          <w:sz w:val="24"/>
        </w:rPr>
        <w:t>F-measure,</w:t>
      </w:r>
      <w:r>
        <w:rPr>
          <w:spacing w:val="-4"/>
          <w:sz w:val="24"/>
        </w:rPr>
        <w:t xml:space="preserve"> </w:t>
      </w:r>
      <w:r>
        <w:rPr>
          <w:sz w:val="24"/>
        </w:rPr>
        <w:t>ROC</w:t>
      </w:r>
      <w:r>
        <w:rPr>
          <w:spacing w:val="-3"/>
          <w:sz w:val="24"/>
        </w:rPr>
        <w:t xml:space="preserve"> </w:t>
      </w:r>
      <w:r>
        <w:rPr>
          <w:sz w:val="24"/>
        </w:rPr>
        <w:t>curve</w:t>
      </w:r>
      <w:r>
        <w:rPr>
          <w:spacing w:val="-5"/>
          <w:sz w:val="24"/>
        </w:rPr>
        <w:t xml:space="preserve"> </w:t>
      </w:r>
      <w:r>
        <w:rPr>
          <w:sz w:val="24"/>
        </w:rPr>
        <w:t>area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Kappa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calculated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Confusion</w:t>
      </w:r>
      <w:r>
        <w:rPr>
          <w:sz w:val="24"/>
        </w:rPr>
        <w:t xml:space="preserve"> </w:t>
      </w:r>
      <w:r>
        <w:rPr>
          <w:spacing w:val="-1"/>
          <w:sz w:val="24"/>
        </w:rPr>
        <w:t>Matrix</w:t>
      </w:r>
      <w:r>
        <w:rPr>
          <w:sz w:val="24"/>
        </w:rPr>
        <w:t xml:space="preserve"> with the</w:t>
      </w:r>
      <w:r>
        <w:rPr>
          <w:spacing w:val="-1"/>
          <w:sz w:val="24"/>
        </w:rPr>
        <w:t xml:space="preserve"> </w:t>
      </w:r>
      <w:r>
        <w:rPr>
          <w:sz w:val="24"/>
        </w:rPr>
        <w:t>help of</w:t>
      </w:r>
      <w:r>
        <w:rPr>
          <w:spacing w:val="9"/>
          <w:sz w:val="24"/>
        </w:rPr>
        <w:t xml:space="preserve"> </w:t>
      </w:r>
      <w:r>
        <w:rPr>
          <w:sz w:val="24"/>
        </w:rPr>
        <w:t>WEKA</w:t>
      </w:r>
      <w:r>
        <w:rPr>
          <w:spacing w:val="-17"/>
          <w:sz w:val="24"/>
        </w:rPr>
        <w:t xml:space="preserve"> </w:t>
      </w:r>
      <w:r>
        <w:rPr>
          <w:sz w:val="24"/>
        </w:rPr>
        <w:t>tool.</w:t>
      </w:r>
    </w:p>
    <w:p>
      <w:pPr>
        <w:pStyle w:val="8"/>
        <w:rPr>
          <w:sz w:val="26"/>
        </w:rPr>
      </w:pPr>
    </w:p>
    <w:p>
      <w:pPr>
        <w:pStyle w:val="12"/>
        <w:numPr>
          <w:ilvl w:val="1"/>
          <w:numId w:val="11"/>
        </w:numPr>
        <w:tabs>
          <w:tab w:val="left" w:pos="1656"/>
          <w:tab w:val="left" w:pos="1657"/>
        </w:tabs>
        <w:spacing w:before="163" w:after="0" w:line="240" w:lineRule="auto"/>
        <w:ind w:left="1656" w:right="0" w:hanging="579"/>
        <w:jc w:val="left"/>
        <w:rPr>
          <w:b/>
          <w:sz w:val="26"/>
        </w:rPr>
      </w:pPr>
      <w:bookmarkStart w:id="39" w:name="_bookmark22"/>
      <w:bookmarkEnd w:id="39"/>
      <w:bookmarkStart w:id="40" w:name="_bookmark22"/>
      <w:bookmarkEnd w:id="40"/>
      <w:r>
        <w:rPr>
          <w:b/>
          <w:sz w:val="26"/>
        </w:rPr>
        <w:t>Confusion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Matrix</w:t>
      </w:r>
    </w:p>
    <w:p>
      <w:pPr>
        <w:pStyle w:val="8"/>
        <w:spacing w:before="3"/>
        <w:rPr>
          <w:b/>
          <w:sz w:val="40"/>
        </w:rPr>
      </w:pPr>
    </w:p>
    <w:p>
      <w:pPr>
        <w:pStyle w:val="8"/>
        <w:spacing w:line="259" w:lineRule="auto"/>
        <w:ind w:left="1082" w:right="1216" w:firstLine="432"/>
        <w:jc w:val="both"/>
      </w:pPr>
      <w:r>
        <w:t>A comparison is drawn between the actual class labels and the predicted class</w:t>
      </w:r>
      <w:r>
        <w:rPr>
          <w:spacing w:val="1"/>
        </w:rPr>
        <w:t xml:space="preserve"> </w:t>
      </w:r>
      <w:r>
        <w:t>labels based on the class labels by the classifiers. The following describes the case</w:t>
      </w:r>
      <w:r>
        <w:rPr>
          <w:spacing w:val="1"/>
        </w:rPr>
        <w:t xml:space="preserve"> </w:t>
      </w:r>
      <w:r>
        <w:t>when we deal with two-class classification problem [33]. The generated confusion</w:t>
      </w:r>
      <w:r>
        <w:rPr>
          <w:spacing w:val="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is 2 * 2 matrixes.</w:t>
      </w:r>
    </w:p>
    <w:p>
      <w:pPr>
        <w:pStyle w:val="8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2534920</wp:posOffset>
            </wp:positionH>
            <wp:positionV relativeFrom="paragraph">
              <wp:posOffset>151130</wp:posOffset>
            </wp:positionV>
            <wp:extent cx="3208020" cy="50292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10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959" w:right="2092" w:firstLine="0"/>
        <w:jc w:val="center"/>
        <w:rPr>
          <w:i/>
          <w:sz w:val="20"/>
        </w:rPr>
      </w:pPr>
      <w:r>
        <w:rPr>
          <w:i/>
          <w:color w:val="44526A"/>
          <w:sz w:val="20"/>
        </w:rPr>
        <w:t>Figure</w:t>
      </w:r>
      <w:r>
        <w:rPr>
          <w:i/>
          <w:color w:val="44526A"/>
          <w:spacing w:val="-4"/>
          <w:sz w:val="20"/>
        </w:rPr>
        <w:t xml:space="preserve"> </w:t>
      </w:r>
      <w:r>
        <w:rPr>
          <w:i/>
          <w:color w:val="44526A"/>
          <w:sz w:val="20"/>
        </w:rPr>
        <w:t>6</w:t>
      </w:r>
      <w:r>
        <w:rPr>
          <w:i/>
          <w:color w:val="44526A"/>
          <w:spacing w:val="-3"/>
          <w:sz w:val="20"/>
        </w:rPr>
        <w:t xml:space="preserve"> </w:t>
      </w:r>
      <w:r>
        <w:rPr>
          <w:i/>
          <w:color w:val="44526A"/>
          <w:sz w:val="20"/>
        </w:rPr>
        <w:t>Confusion Matrix</w:t>
      </w:r>
    </w:p>
    <w:p>
      <w:pPr>
        <w:spacing w:after="0"/>
        <w:jc w:val="center"/>
        <w:rPr>
          <w:sz w:val="20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spacing w:before="74"/>
        <w:ind w:left="2230" w:right="1701" w:firstLine="0"/>
        <w:jc w:val="center"/>
        <w:rPr>
          <w:b/>
          <w:sz w:val="32"/>
        </w:rPr>
      </w:pPr>
      <w:bookmarkStart w:id="41" w:name="_bookmark23"/>
      <w:bookmarkEnd w:id="41"/>
      <w:r>
        <w:rPr>
          <w:b/>
          <w:spacing w:val="-1"/>
          <w:sz w:val="32"/>
        </w:rPr>
        <w:t>6</w:t>
      </w:r>
      <w:r>
        <w:rPr>
          <w:b/>
          <w:spacing w:val="-6"/>
          <w:sz w:val="32"/>
        </w:rPr>
        <w:t xml:space="preserve"> </w:t>
      </w:r>
      <w:r>
        <w:rPr>
          <w:b/>
          <w:spacing w:val="-1"/>
          <w:sz w:val="32"/>
        </w:rPr>
        <w:t>IMPLEMENTATION</w:t>
      </w:r>
    </w:p>
    <w:p>
      <w:pPr>
        <w:spacing w:before="37" w:line="285" w:lineRule="auto"/>
        <w:ind w:left="638" w:right="8236" w:firstLine="0"/>
        <w:jc w:val="left"/>
        <w:rPr>
          <w:sz w:val="21"/>
        </w:rPr>
      </w:pPr>
      <w:r>
        <w:rPr>
          <w:sz w:val="21"/>
        </w:rPr>
        <w:t>import pandas as pd</w:t>
      </w:r>
      <w:r>
        <w:rPr>
          <w:spacing w:val="-50"/>
          <w:sz w:val="21"/>
        </w:rPr>
        <w:t xml:space="preserve"> </w:t>
      </w:r>
      <w:r>
        <w:rPr>
          <w:sz w:val="21"/>
        </w:rPr>
        <w:t>import</w:t>
      </w:r>
      <w:r>
        <w:rPr>
          <w:spacing w:val="-6"/>
          <w:sz w:val="21"/>
        </w:rPr>
        <w:t xml:space="preserve"> </w:t>
      </w:r>
      <w:r>
        <w:rPr>
          <w:sz w:val="21"/>
        </w:rPr>
        <w:t>numpy as</w:t>
      </w:r>
      <w:r>
        <w:rPr>
          <w:spacing w:val="-3"/>
          <w:sz w:val="21"/>
        </w:rPr>
        <w:t xml:space="preserve"> </w:t>
      </w:r>
      <w:r>
        <w:rPr>
          <w:sz w:val="21"/>
        </w:rPr>
        <w:t>np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z w:val="21"/>
        </w:rPr>
        <w:t>import</w:t>
      </w:r>
      <w:r>
        <w:rPr>
          <w:spacing w:val="-8"/>
          <w:sz w:val="21"/>
        </w:rPr>
        <w:t xml:space="preserve"> </w:t>
      </w:r>
      <w:r>
        <w:rPr>
          <w:sz w:val="21"/>
        </w:rPr>
        <w:t>matplotlib.pyplot</w:t>
      </w:r>
      <w:r>
        <w:rPr>
          <w:spacing w:val="-5"/>
          <w:sz w:val="21"/>
        </w:rPr>
        <w:t xml:space="preserve"> </w:t>
      </w:r>
      <w:r>
        <w:rPr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z w:val="21"/>
        </w:rPr>
        <w:t>plt</w:t>
      </w:r>
    </w:p>
    <w:p>
      <w:pPr>
        <w:spacing w:before="52"/>
        <w:ind w:left="638" w:right="0" w:firstLine="0"/>
        <w:jc w:val="left"/>
        <w:rPr>
          <w:sz w:val="21"/>
        </w:rPr>
      </w:pPr>
      <w:r>
        <w:rPr>
          <w:sz w:val="21"/>
        </w:rPr>
        <w:t>%matplotlib</w:t>
      </w:r>
      <w:r>
        <w:rPr>
          <w:spacing w:val="-11"/>
          <w:sz w:val="21"/>
        </w:rPr>
        <w:t xml:space="preserve"> </w:t>
      </w:r>
      <w:r>
        <w:rPr>
          <w:sz w:val="21"/>
        </w:rPr>
        <w:t>inline</w:t>
      </w:r>
    </w:p>
    <w:p>
      <w:pPr>
        <w:pStyle w:val="8"/>
        <w:spacing w:before="6"/>
        <w:rPr>
          <w:sz w:val="16"/>
        </w:rPr>
      </w:pPr>
    </w:p>
    <w:p>
      <w:pPr>
        <w:pStyle w:val="8"/>
        <w:spacing w:before="90" w:line="247" w:lineRule="auto"/>
        <w:ind w:left="638" w:right="6098"/>
      </w:pPr>
      <w:r>
        <w:t>data = pd.read_csv("/content/train.csv")</w:t>
      </w:r>
      <w:r>
        <w:rPr>
          <w:spacing w:val="-58"/>
        </w:rPr>
        <w:t xml:space="preserve"> </w:t>
      </w:r>
      <w:r>
        <w:t>data.head()</w:t>
      </w:r>
    </w:p>
    <w:p>
      <w:pPr>
        <w:pStyle w:val="8"/>
        <w:spacing w:line="274" w:lineRule="exact"/>
        <w:ind w:left="638"/>
      </w:pPr>
      <w:r>
        <w:t>data.info()</w:t>
      </w:r>
    </w:p>
    <w:p>
      <w:pPr>
        <w:pStyle w:val="8"/>
        <w:spacing w:before="6"/>
        <w:rPr>
          <w:sz w:val="28"/>
        </w:rPr>
      </w:pPr>
    </w:p>
    <w:p>
      <w:pPr>
        <w:spacing w:before="0" w:line="288" w:lineRule="auto"/>
        <w:ind w:left="638" w:right="5075" w:firstLine="0"/>
        <w:jc w:val="left"/>
        <w:rPr>
          <w:sz w:val="21"/>
        </w:rPr>
      </w:pPr>
      <w:r>
        <w:rPr>
          <w:sz w:val="21"/>
        </w:rPr>
        <w:t># checking missing values in each column of train dataset</w:t>
      </w:r>
      <w:r>
        <w:rPr>
          <w:spacing w:val="-50"/>
          <w:sz w:val="21"/>
        </w:rPr>
        <w:t xml:space="preserve"> </w:t>
      </w:r>
      <w:r>
        <w:rPr>
          <w:sz w:val="21"/>
        </w:rPr>
        <w:t>data.apply(lambda</w:t>
      </w:r>
      <w:r>
        <w:rPr>
          <w:spacing w:val="-6"/>
          <w:sz w:val="21"/>
        </w:rPr>
        <w:t xml:space="preserve"> </w:t>
      </w:r>
      <w:r>
        <w:rPr>
          <w:sz w:val="21"/>
        </w:rPr>
        <w:t>x:</w:t>
      </w:r>
      <w:r>
        <w:rPr>
          <w:spacing w:val="-4"/>
          <w:sz w:val="21"/>
        </w:rPr>
        <w:t xml:space="preserve"> </w:t>
      </w:r>
      <w:r>
        <w:rPr>
          <w:sz w:val="21"/>
        </w:rPr>
        <w:t>sum(x.isnull()),axis=0)</w:t>
      </w:r>
    </w:p>
    <w:p>
      <w:pPr>
        <w:pStyle w:val="8"/>
        <w:spacing w:before="6"/>
        <w:rPr>
          <w:sz w:val="19"/>
        </w:rPr>
      </w:pPr>
    </w:p>
    <w:p>
      <w:pPr>
        <w:spacing w:before="0" w:line="511" w:lineRule="auto"/>
        <w:ind w:left="638" w:right="6515" w:firstLine="0"/>
        <w:jc w:val="left"/>
        <w:rPr>
          <w:sz w:val="21"/>
        </w:rPr>
      </w:pPr>
      <w:r>
        <w:rPr>
          <w:sz w:val="21"/>
        </w:rPr>
        <w:t>data['Gender'].value_counts()</w:t>
      </w:r>
      <w:r>
        <w:rPr>
          <w:spacing w:val="1"/>
          <w:sz w:val="21"/>
        </w:rPr>
        <w:t xml:space="preserve"> </w:t>
      </w:r>
      <w:r>
        <w:rPr>
          <w:sz w:val="21"/>
        </w:rPr>
        <w:t>data.Gender = data.Gender.fillna('Male')</w:t>
      </w:r>
      <w:r>
        <w:rPr>
          <w:spacing w:val="-50"/>
          <w:sz w:val="21"/>
        </w:rPr>
        <w:t xml:space="preserve"> </w:t>
      </w:r>
      <w:r>
        <w:rPr>
          <w:sz w:val="21"/>
        </w:rPr>
        <w:t>data['Married'].value_counts()</w:t>
      </w:r>
      <w:r>
        <w:rPr>
          <w:spacing w:val="1"/>
          <w:sz w:val="21"/>
        </w:rPr>
        <w:t xml:space="preserve"> </w:t>
      </w:r>
      <w:r>
        <w:rPr>
          <w:sz w:val="21"/>
        </w:rPr>
        <w:t>data.Married</w:t>
      </w:r>
      <w:r>
        <w:rPr>
          <w:spacing w:val="-12"/>
          <w:sz w:val="21"/>
        </w:rPr>
        <w:t xml:space="preserve"> </w:t>
      </w:r>
      <w:r>
        <w:rPr>
          <w:sz w:val="21"/>
        </w:rPr>
        <w:t>=</w:t>
      </w:r>
      <w:r>
        <w:rPr>
          <w:spacing w:val="-12"/>
          <w:sz w:val="21"/>
        </w:rPr>
        <w:t xml:space="preserve"> </w:t>
      </w:r>
      <w:r>
        <w:rPr>
          <w:sz w:val="21"/>
        </w:rPr>
        <w:t>data.Married.fillna('Yes')</w:t>
      </w:r>
    </w:p>
    <w:p>
      <w:pPr>
        <w:spacing w:before="2" w:line="516" w:lineRule="auto"/>
        <w:ind w:left="638" w:right="5340" w:firstLine="0"/>
        <w:jc w:val="left"/>
        <w:rPr>
          <w:sz w:val="21"/>
        </w:rPr>
      </w:pPr>
      <w:r>
        <w:rPr>
          <w:sz w:val="21"/>
        </w:rPr>
        <w:t>data.Dependents = data.Dependents.fillna('0')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data.Self_Employed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data.Self_Employed.fillna('No')</w:t>
      </w:r>
    </w:p>
    <w:p>
      <w:pPr>
        <w:spacing w:before="0" w:line="513" w:lineRule="auto"/>
        <w:ind w:left="638" w:right="3849" w:firstLine="0"/>
        <w:jc w:val="left"/>
        <w:rPr>
          <w:sz w:val="21"/>
        </w:rPr>
      </w:pPr>
      <w:r>
        <w:rPr>
          <w:sz w:val="21"/>
        </w:rPr>
        <w:t>data.LoanAmount = data.LoanAmount.fillna(data.LoanAmount.mean())</w:t>
      </w:r>
      <w:r>
        <w:rPr>
          <w:spacing w:val="-50"/>
          <w:sz w:val="21"/>
        </w:rPr>
        <w:t xml:space="preserve"> </w:t>
      </w:r>
      <w:r>
        <w:rPr>
          <w:sz w:val="21"/>
        </w:rPr>
        <w:t>data['Loan_Amount_Term'].value_counts()</w:t>
      </w:r>
    </w:p>
    <w:p>
      <w:pPr>
        <w:spacing w:before="0" w:line="518" w:lineRule="auto"/>
        <w:ind w:left="638" w:right="4216" w:firstLine="0"/>
        <w:jc w:val="left"/>
        <w:rPr>
          <w:sz w:val="21"/>
        </w:rPr>
      </w:pPr>
      <w:r>
        <w:rPr>
          <w:sz w:val="21"/>
        </w:rPr>
        <w:t>data.Loan_Amount_Term = data.Loan_Amount_Term.fillna(360.0)</w:t>
      </w:r>
      <w:r>
        <w:rPr>
          <w:spacing w:val="-50"/>
          <w:sz w:val="21"/>
        </w:rPr>
        <w:t xml:space="preserve"> </w:t>
      </w:r>
      <w:r>
        <w:rPr>
          <w:sz w:val="21"/>
        </w:rPr>
        <w:t>data['Credit_History'].value_counts()</w:t>
      </w:r>
    </w:p>
    <w:p>
      <w:pPr>
        <w:spacing w:before="0" w:line="513" w:lineRule="auto"/>
        <w:ind w:left="638" w:right="5476" w:firstLine="0"/>
        <w:jc w:val="left"/>
        <w:rPr>
          <w:sz w:val="21"/>
        </w:rPr>
      </w:pPr>
      <w:r>
        <w:rPr>
          <w:sz w:val="21"/>
        </w:rPr>
        <w:t>data.Credit_History = data.Credit_History.fillna(1.0)</w:t>
      </w:r>
      <w:r>
        <w:rPr>
          <w:spacing w:val="-50"/>
          <w:sz w:val="21"/>
        </w:rPr>
        <w:t xml:space="preserve"> </w:t>
      </w:r>
      <w:r>
        <w:rPr>
          <w:sz w:val="21"/>
        </w:rPr>
        <w:t>data.apply(lambda</w:t>
      </w:r>
      <w:r>
        <w:rPr>
          <w:spacing w:val="-6"/>
          <w:sz w:val="21"/>
        </w:rPr>
        <w:t xml:space="preserve"> </w:t>
      </w:r>
      <w:r>
        <w:rPr>
          <w:sz w:val="21"/>
        </w:rPr>
        <w:t>x:</w:t>
      </w:r>
      <w:r>
        <w:rPr>
          <w:spacing w:val="-4"/>
          <w:sz w:val="21"/>
        </w:rPr>
        <w:t xml:space="preserve"> </w:t>
      </w:r>
      <w:r>
        <w:rPr>
          <w:sz w:val="21"/>
        </w:rPr>
        <w:t>sum(x.isnull()),axis=0)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Splitting</w:t>
      </w:r>
      <w:r>
        <w:rPr>
          <w:spacing w:val="-1"/>
          <w:sz w:val="21"/>
        </w:rPr>
        <w:t xml:space="preserve"> </w:t>
      </w:r>
      <w:r>
        <w:rPr>
          <w:sz w:val="21"/>
        </w:rPr>
        <w:t>traing</w:t>
      </w:r>
      <w:r>
        <w:rPr>
          <w:spacing w:val="-5"/>
          <w:sz w:val="21"/>
        </w:rPr>
        <w:t xml:space="preserve"> </w:t>
      </w:r>
      <w:r>
        <w:rPr>
          <w:sz w:val="21"/>
        </w:rPr>
        <w:t>data</w:t>
      </w:r>
    </w:p>
    <w:p>
      <w:pPr>
        <w:spacing w:before="24" w:line="278" w:lineRule="auto"/>
        <w:ind w:left="638" w:right="7511" w:firstLine="0"/>
        <w:jc w:val="left"/>
        <w:rPr>
          <w:sz w:val="21"/>
        </w:rPr>
      </w:pPr>
      <w:r>
        <w:rPr>
          <w:sz w:val="21"/>
        </w:rPr>
        <w:t>X = data.iloc[:, 1: 12].values</w:t>
      </w:r>
      <w:r>
        <w:rPr>
          <w:spacing w:val="-50"/>
          <w:sz w:val="21"/>
        </w:rPr>
        <w:t xml:space="preserve"> </w:t>
      </w:r>
      <w:r>
        <w:rPr>
          <w:sz w:val="21"/>
        </w:rPr>
        <w:t>y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data.iloc[:,</w:t>
      </w:r>
      <w:r>
        <w:rPr>
          <w:spacing w:val="-1"/>
          <w:sz w:val="21"/>
        </w:rPr>
        <w:t xml:space="preserve"> </w:t>
      </w:r>
      <w:r>
        <w:rPr>
          <w:sz w:val="21"/>
        </w:rPr>
        <w:t>12].values</w:t>
      </w:r>
    </w:p>
    <w:p>
      <w:pPr>
        <w:pStyle w:val="8"/>
        <w:spacing w:before="6"/>
        <w:rPr>
          <w:sz w:val="20"/>
        </w:rPr>
      </w:pPr>
    </w:p>
    <w:p>
      <w:pPr>
        <w:spacing w:before="0" w:line="280" w:lineRule="auto"/>
        <w:ind w:left="638" w:right="5291" w:firstLine="0"/>
        <w:jc w:val="left"/>
        <w:rPr>
          <w:sz w:val="21"/>
        </w:rPr>
      </w:pPr>
      <w:r>
        <w:rPr>
          <w:sz w:val="21"/>
        </w:rPr>
        <w:t># Splitting the dataset into the Training set and Test set</w:t>
      </w:r>
      <w:r>
        <w:rPr>
          <w:spacing w:val="-50"/>
          <w:sz w:val="21"/>
        </w:rPr>
        <w:t xml:space="preserve"> </w:t>
      </w: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sklearn.model_selection</w:t>
      </w:r>
      <w:r>
        <w:rPr>
          <w:spacing w:val="-3"/>
          <w:sz w:val="21"/>
        </w:rPr>
        <w:t xml:space="preserve"> </w:t>
      </w:r>
      <w:r>
        <w:rPr>
          <w:sz w:val="21"/>
        </w:rPr>
        <w:t>import</w:t>
      </w:r>
      <w:r>
        <w:rPr>
          <w:spacing w:val="-6"/>
          <w:sz w:val="21"/>
        </w:rPr>
        <w:t xml:space="preserve"> </w:t>
      </w:r>
      <w:r>
        <w:rPr>
          <w:sz w:val="21"/>
        </w:rPr>
        <w:t>train_test_split</w:t>
      </w:r>
    </w:p>
    <w:p>
      <w:pPr>
        <w:spacing w:before="2" w:line="283" w:lineRule="auto"/>
        <w:ind w:left="638" w:right="2463" w:firstLine="0"/>
        <w:jc w:val="left"/>
        <w:rPr>
          <w:sz w:val="21"/>
        </w:rPr>
      </w:pPr>
      <w:r>
        <w:rPr>
          <w:sz w:val="21"/>
        </w:rPr>
        <w:t>X_train, X_test, y_train, y_test = train_test_split(X, y, test_size = 1/3, random_state = 0)</w:t>
      </w:r>
      <w:r>
        <w:rPr>
          <w:spacing w:val="-50"/>
          <w:sz w:val="21"/>
        </w:rPr>
        <w:t xml:space="preserve"> </w:t>
      </w:r>
      <w:r>
        <w:rPr>
          <w:sz w:val="21"/>
        </w:rPr>
        <w:t># Encoding</w:t>
      </w:r>
      <w:r>
        <w:rPr>
          <w:spacing w:val="-3"/>
          <w:sz w:val="21"/>
        </w:rPr>
        <w:t xml:space="preserve"> </w:t>
      </w:r>
      <w:r>
        <w:rPr>
          <w:sz w:val="21"/>
        </w:rPr>
        <w:t>categorical</w:t>
      </w:r>
      <w:r>
        <w:rPr>
          <w:spacing w:val="-4"/>
          <w:sz w:val="21"/>
        </w:rPr>
        <w:t xml:space="preserve"> </w:t>
      </w:r>
      <w:r>
        <w:rPr>
          <w:sz w:val="21"/>
        </w:rPr>
        <w:t>data</w:t>
      </w:r>
    </w:p>
    <w:p>
      <w:pPr>
        <w:spacing w:after="0" w:line="283" w:lineRule="auto"/>
        <w:jc w:val="left"/>
        <w:rPr>
          <w:sz w:val="21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spacing w:before="77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Encoding</w:t>
      </w:r>
      <w:r>
        <w:rPr>
          <w:spacing w:val="-3"/>
          <w:sz w:val="21"/>
        </w:rPr>
        <w:t xml:space="preserve"> </w:t>
      </w:r>
      <w:r>
        <w:rPr>
          <w:sz w:val="21"/>
        </w:rPr>
        <w:t>the Independent</w:t>
      </w:r>
      <w:r>
        <w:rPr>
          <w:spacing w:val="-6"/>
          <w:sz w:val="21"/>
        </w:rPr>
        <w:t xml:space="preserve"> </w:t>
      </w:r>
      <w:r>
        <w:rPr>
          <w:sz w:val="21"/>
        </w:rPr>
        <w:t>Variable</w:t>
      </w:r>
    </w:p>
    <w:p>
      <w:pPr>
        <w:spacing w:before="44" w:line="278" w:lineRule="auto"/>
        <w:ind w:left="638" w:right="5793" w:firstLine="0"/>
        <w:jc w:val="left"/>
        <w:rPr>
          <w:sz w:val="21"/>
        </w:rPr>
      </w:pPr>
      <w:r>
        <w:rPr>
          <w:sz w:val="21"/>
        </w:rPr>
        <w:t>from sklearn.preprocessing import LabelEncoder</w:t>
      </w:r>
      <w:r>
        <w:rPr>
          <w:spacing w:val="-50"/>
          <w:sz w:val="21"/>
        </w:rPr>
        <w:t xml:space="preserve"> </w:t>
      </w:r>
      <w:r>
        <w:rPr>
          <w:sz w:val="21"/>
        </w:rPr>
        <w:t>labelencoder_X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LabelEncoder()</w:t>
      </w:r>
    </w:p>
    <w:p>
      <w:pPr>
        <w:pStyle w:val="8"/>
        <w:spacing w:before="9"/>
        <w:rPr>
          <w:sz w:val="20"/>
        </w:rPr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sz w:val="21"/>
        </w:rPr>
        <w:t>in range(0, 5):</w:t>
      </w:r>
    </w:p>
    <w:p>
      <w:pPr>
        <w:spacing w:before="44" w:line="276" w:lineRule="auto"/>
        <w:ind w:left="638" w:right="3993" w:firstLine="211"/>
        <w:jc w:val="left"/>
        <w:rPr>
          <w:sz w:val="21"/>
        </w:rPr>
      </w:pPr>
      <w:r>
        <w:rPr>
          <w:sz w:val="21"/>
        </w:rPr>
        <w:t>X_train[:,i] = labelencoder_X.fit_transform(X_train[:,i])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X_train[:,10]</w:t>
      </w:r>
      <w:r>
        <w:rPr>
          <w:spacing w:val="-13"/>
          <w:sz w:val="21"/>
        </w:rPr>
        <w:t xml:space="preserve"> </w:t>
      </w:r>
      <w:r>
        <w:rPr>
          <w:spacing w:val="-1"/>
          <w:sz w:val="21"/>
        </w:rPr>
        <w:t>=</w:t>
      </w:r>
      <w:r>
        <w:rPr>
          <w:spacing w:val="-12"/>
          <w:sz w:val="21"/>
        </w:rPr>
        <w:t xml:space="preserve"> </w:t>
      </w:r>
      <w:r>
        <w:rPr>
          <w:sz w:val="21"/>
        </w:rPr>
        <w:t>labelencoder_X.fit_transform(X_train[:,10])</w:t>
      </w:r>
    </w:p>
    <w:p>
      <w:pPr>
        <w:pStyle w:val="8"/>
        <w:spacing w:before="9"/>
        <w:rPr>
          <w:sz w:val="20"/>
        </w:rPr>
      </w:pPr>
    </w:p>
    <w:p>
      <w:pPr>
        <w:spacing w:before="0" w:line="280" w:lineRule="auto"/>
        <w:ind w:left="638" w:right="6913" w:firstLine="0"/>
        <w:jc w:val="left"/>
        <w:rPr>
          <w:sz w:val="21"/>
        </w:rPr>
      </w:pPr>
      <w:r>
        <w:rPr>
          <w:sz w:val="21"/>
        </w:rPr>
        <w:t># Encoding the Dependent Variable</w:t>
      </w:r>
      <w:r>
        <w:rPr>
          <w:spacing w:val="-50"/>
          <w:sz w:val="21"/>
        </w:rPr>
        <w:t xml:space="preserve"> </w:t>
      </w:r>
      <w:r>
        <w:rPr>
          <w:sz w:val="21"/>
        </w:rPr>
        <w:t>labelencoder_y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LabelEncoder()</w:t>
      </w:r>
    </w:p>
    <w:p>
      <w:pPr>
        <w:spacing w:before="0" w:line="238" w:lineRule="exact"/>
        <w:ind w:left="638" w:right="0" w:firstLine="0"/>
        <w:jc w:val="left"/>
        <w:rPr>
          <w:sz w:val="21"/>
        </w:rPr>
      </w:pPr>
      <w:r>
        <w:rPr>
          <w:sz w:val="21"/>
        </w:rPr>
        <w:t>y_train</w:t>
      </w:r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r>
        <w:rPr>
          <w:sz w:val="21"/>
        </w:rPr>
        <w:t>labelencoder_y.fit_transform(y_train)</w:t>
      </w:r>
    </w:p>
    <w:p>
      <w:pPr>
        <w:pStyle w:val="8"/>
        <w:spacing w:before="3"/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Encoding</w:t>
      </w:r>
      <w:r>
        <w:rPr>
          <w:spacing w:val="-3"/>
          <w:sz w:val="21"/>
        </w:rPr>
        <w:t xml:space="preserve"> </w:t>
      </w:r>
      <w:r>
        <w:rPr>
          <w:sz w:val="21"/>
        </w:rPr>
        <w:t>categorical</w:t>
      </w:r>
      <w:r>
        <w:rPr>
          <w:spacing w:val="-5"/>
          <w:sz w:val="21"/>
        </w:rPr>
        <w:t xml:space="preserve"> </w:t>
      </w:r>
      <w:r>
        <w:rPr>
          <w:sz w:val="21"/>
        </w:rPr>
        <w:t>data</w:t>
      </w:r>
    </w:p>
    <w:p>
      <w:pPr>
        <w:spacing w:before="43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Encoding</w:t>
      </w:r>
      <w:r>
        <w:rPr>
          <w:spacing w:val="-3"/>
          <w:sz w:val="21"/>
        </w:rPr>
        <w:t xml:space="preserve"> </w:t>
      </w:r>
      <w:r>
        <w:rPr>
          <w:sz w:val="21"/>
        </w:rPr>
        <w:t>the Independent</w:t>
      </w:r>
      <w:r>
        <w:rPr>
          <w:spacing w:val="-6"/>
          <w:sz w:val="21"/>
        </w:rPr>
        <w:t xml:space="preserve"> </w:t>
      </w:r>
      <w:r>
        <w:rPr>
          <w:sz w:val="21"/>
        </w:rPr>
        <w:t>Variable</w:t>
      </w:r>
    </w:p>
    <w:p>
      <w:pPr>
        <w:spacing w:before="44" w:line="283" w:lineRule="auto"/>
        <w:ind w:left="638" w:right="4323" w:firstLine="0"/>
        <w:jc w:val="left"/>
        <w:rPr>
          <w:sz w:val="21"/>
        </w:rPr>
      </w:pPr>
      <w:r>
        <w:rPr>
          <w:sz w:val="21"/>
        </w:rPr>
        <w:t>from sklearn.preprocessing import LabelEncoder, OneHotEncoder</w:t>
      </w:r>
      <w:r>
        <w:rPr>
          <w:spacing w:val="-50"/>
          <w:sz w:val="21"/>
        </w:rPr>
        <w:t xml:space="preserve"> </w:t>
      </w:r>
      <w:r>
        <w:rPr>
          <w:sz w:val="21"/>
        </w:rPr>
        <w:t>labelencoder_X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LabelEncoder()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sz w:val="21"/>
        </w:rPr>
        <w:t>in range(0, 5):</w:t>
      </w:r>
    </w:p>
    <w:p>
      <w:pPr>
        <w:spacing w:before="54" w:line="280" w:lineRule="auto"/>
        <w:ind w:left="638" w:right="5050" w:firstLine="211"/>
        <w:jc w:val="left"/>
        <w:rPr>
          <w:sz w:val="21"/>
        </w:rPr>
      </w:pPr>
      <w:r>
        <w:rPr>
          <w:sz w:val="21"/>
        </w:rPr>
        <w:t>X_test[:,i] = labelencoder_X.fit_transform(X_test[:,i])</w:t>
      </w:r>
      <w:r>
        <w:rPr>
          <w:spacing w:val="1"/>
          <w:sz w:val="21"/>
        </w:rPr>
        <w:t xml:space="preserve"> </w:t>
      </w:r>
      <w:r>
        <w:rPr>
          <w:sz w:val="21"/>
        </w:rPr>
        <w:t>X_test[:,10] = labelencoder_X.fit_transform(X_test[:,10])</w:t>
      </w:r>
      <w:r>
        <w:rPr>
          <w:spacing w:val="-51"/>
          <w:sz w:val="21"/>
        </w:rPr>
        <w:t xml:space="preserve"> </w:t>
      </w:r>
      <w:r>
        <w:rPr>
          <w:sz w:val="21"/>
        </w:rPr>
        <w:t># Encoding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Dependent</w:t>
      </w:r>
      <w:r>
        <w:rPr>
          <w:spacing w:val="-3"/>
          <w:sz w:val="21"/>
        </w:rPr>
        <w:t xml:space="preserve"> </w:t>
      </w:r>
      <w:r>
        <w:rPr>
          <w:sz w:val="21"/>
        </w:rPr>
        <w:t>Variable</w:t>
      </w:r>
    </w:p>
    <w:p>
      <w:pPr>
        <w:spacing w:before="4"/>
        <w:ind w:left="638" w:right="0" w:firstLine="0"/>
        <w:jc w:val="left"/>
        <w:rPr>
          <w:sz w:val="21"/>
        </w:rPr>
      </w:pPr>
      <w:r>
        <w:rPr>
          <w:sz w:val="21"/>
        </w:rPr>
        <w:t>labelencoder_y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r>
        <w:rPr>
          <w:sz w:val="21"/>
        </w:rPr>
        <w:t>LabelEncoder()</w:t>
      </w:r>
    </w:p>
    <w:p>
      <w:pPr>
        <w:spacing w:before="42"/>
        <w:ind w:left="638" w:right="0" w:firstLine="0"/>
        <w:jc w:val="left"/>
        <w:rPr>
          <w:sz w:val="21"/>
        </w:rPr>
      </w:pPr>
      <w:r>
        <w:rPr>
          <w:sz w:val="21"/>
        </w:rPr>
        <w:t>y_test</w:t>
      </w:r>
      <w:r>
        <w:rPr>
          <w:spacing w:val="-9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labelencoder_y.fit_transform(y_test)</w:t>
      </w:r>
    </w:p>
    <w:p>
      <w:pPr>
        <w:pStyle w:val="8"/>
        <w:spacing w:before="7"/>
        <w:rPr>
          <w:sz w:val="23"/>
        </w:rPr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Feature</w:t>
      </w:r>
      <w:r>
        <w:rPr>
          <w:spacing w:val="-4"/>
          <w:sz w:val="21"/>
        </w:rPr>
        <w:t xml:space="preserve"> </w:t>
      </w:r>
      <w:r>
        <w:rPr>
          <w:sz w:val="21"/>
        </w:rPr>
        <w:t>Scaling</w:t>
      </w:r>
    </w:p>
    <w:p>
      <w:pPr>
        <w:spacing w:before="47" w:line="280" w:lineRule="auto"/>
        <w:ind w:left="638" w:right="5699" w:firstLine="0"/>
        <w:jc w:val="left"/>
        <w:rPr>
          <w:sz w:val="21"/>
        </w:rPr>
      </w:pPr>
      <w:r>
        <w:rPr>
          <w:sz w:val="21"/>
        </w:rPr>
        <w:t>from sklearn.preprocessing import StandardScaler</w:t>
      </w:r>
      <w:r>
        <w:rPr>
          <w:spacing w:val="-50"/>
          <w:sz w:val="21"/>
        </w:rPr>
        <w:t xml:space="preserve"> </w:t>
      </w:r>
      <w:r>
        <w:rPr>
          <w:sz w:val="21"/>
        </w:rPr>
        <w:t>sc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StandardScaler()</w:t>
      </w:r>
    </w:p>
    <w:p>
      <w:pPr>
        <w:spacing w:before="2" w:line="285" w:lineRule="auto"/>
        <w:ind w:left="638" w:right="6940" w:firstLine="0"/>
        <w:jc w:val="left"/>
        <w:rPr>
          <w:sz w:val="21"/>
        </w:rPr>
      </w:pPr>
      <w:r>
        <w:rPr>
          <w:sz w:val="21"/>
        </w:rPr>
        <w:t>X_train = sc.fit_transform(X_train)</w:t>
      </w:r>
      <w:r>
        <w:rPr>
          <w:spacing w:val="-50"/>
          <w:sz w:val="21"/>
        </w:rPr>
        <w:t xml:space="preserve"> </w:t>
      </w:r>
      <w:r>
        <w:rPr>
          <w:sz w:val="21"/>
        </w:rPr>
        <w:t>X_test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sc.fit_transform(X_test)</w:t>
      </w:r>
    </w:p>
    <w:p>
      <w:pPr>
        <w:pStyle w:val="8"/>
        <w:spacing w:before="2"/>
        <w:rPr>
          <w:sz w:val="26"/>
        </w:rPr>
      </w:pPr>
    </w:p>
    <w:p>
      <w:pPr>
        <w:spacing w:before="0"/>
        <w:ind w:left="638" w:right="0" w:firstLine="0"/>
        <w:jc w:val="left"/>
        <w:rPr>
          <w:sz w:val="30"/>
        </w:rPr>
      </w:pPr>
      <w:r>
        <w:rPr>
          <w:sz w:val="30"/>
        </w:rPr>
        <w:t>Applying</w:t>
      </w:r>
      <w:r>
        <w:rPr>
          <w:spacing w:val="-1"/>
          <w:sz w:val="30"/>
        </w:rPr>
        <w:t xml:space="preserve"> </w:t>
      </w:r>
      <w:r>
        <w:rPr>
          <w:sz w:val="30"/>
        </w:rPr>
        <w:t>PCA</w:t>
      </w:r>
    </w:p>
    <w:p>
      <w:pPr>
        <w:spacing w:before="123"/>
        <w:ind w:left="638" w:right="0" w:firstLine="0"/>
        <w:jc w:val="left"/>
        <w:rPr>
          <w:b/>
          <w:sz w:val="21"/>
        </w:rPr>
      </w:pPr>
      <w:r>
        <w:rPr>
          <w:b/>
          <w:sz w:val="21"/>
        </w:rPr>
        <w:t>#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Applying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PCA</w:t>
      </w:r>
    </w:p>
    <w:p>
      <w:pPr>
        <w:spacing w:before="157" w:line="288" w:lineRule="auto"/>
        <w:ind w:left="638" w:right="6492" w:firstLine="0"/>
        <w:jc w:val="left"/>
        <w:rPr>
          <w:sz w:val="21"/>
        </w:rPr>
      </w:pPr>
      <w:r>
        <w:rPr>
          <w:sz w:val="21"/>
        </w:rPr>
        <w:t>from sklearn.decomposition import PCA</w:t>
      </w:r>
      <w:r>
        <w:rPr>
          <w:spacing w:val="-50"/>
          <w:sz w:val="21"/>
        </w:rPr>
        <w:t xml:space="preserve"> </w:t>
      </w:r>
      <w:r>
        <w:rPr>
          <w:sz w:val="21"/>
        </w:rPr>
        <w:t>pca =</w:t>
      </w:r>
      <w:r>
        <w:rPr>
          <w:spacing w:val="-4"/>
          <w:sz w:val="21"/>
        </w:rPr>
        <w:t xml:space="preserve"> </w:t>
      </w:r>
      <w:r>
        <w:rPr>
          <w:sz w:val="21"/>
        </w:rPr>
        <w:t>PCA(n_components =</w:t>
      </w:r>
      <w:r>
        <w:rPr>
          <w:spacing w:val="-6"/>
          <w:sz w:val="21"/>
        </w:rPr>
        <w:t xml:space="preserve"> </w:t>
      </w:r>
      <w:r>
        <w:rPr>
          <w:sz w:val="21"/>
        </w:rPr>
        <w:t>2)</w:t>
      </w:r>
    </w:p>
    <w:p>
      <w:pPr>
        <w:spacing w:before="1" w:line="278" w:lineRule="auto"/>
        <w:ind w:left="638" w:right="6823" w:firstLine="0"/>
        <w:jc w:val="left"/>
        <w:rPr>
          <w:sz w:val="21"/>
        </w:rPr>
      </w:pPr>
      <w:r>
        <w:rPr>
          <w:sz w:val="21"/>
        </w:rPr>
        <w:t>X_train = pca.fit_transform(X_train)</w:t>
      </w:r>
      <w:r>
        <w:rPr>
          <w:spacing w:val="-50"/>
          <w:sz w:val="21"/>
        </w:rPr>
        <w:t xml:space="preserve"> </w:t>
      </w:r>
      <w:r>
        <w:rPr>
          <w:sz w:val="21"/>
        </w:rPr>
        <w:t>X_test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r>
        <w:rPr>
          <w:sz w:val="21"/>
        </w:rPr>
        <w:t>pca.fit_transform(X_test)</w:t>
      </w:r>
    </w:p>
    <w:p>
      <w:pPr>
        <w:spacing w:before="2"/>
        <w:ind w:left="638" w:right="0" w:firstLine="0"/>
        <w:jc w:val="left"/>
        <w:rPr>
          <w:sz w:val="21"/>
        </w:rPr>
      </w:pPr>
      <w:r>
        <w:rPr>
          <w:sz w:val="21"/>
        </w:rPr>
        <w:t>explained_variance</w:t>
      </w:r>
      <w:r>
        <w:rPr>
          <w:spacing w:val="-11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pca.explained_variance_ratio_</w:t>
      </w:r>
    </w:p>
    <w:p>
      <w:pPr>
        <w:spacing w:before="114"/>
        <w:ind w:left="638" w:right="0" w:firstLine="0"/>
        <w:jc w:val="left"/>
        <w:rPr>
          <w:sz w:val="39"/>
        </w:rPr>
      </w:pPr>
      <w:r>
        <w:rPr>
          <w:sz w:val="39"/>
        </w:rPr>
        <w:t>Classification</w:t>
      </w:r>
      <w:r>
        <w:rPr>
          <w:spacing w:val="-4"/>
          <w:sz w:val="39"/>
        </w:rPr>
        <w:t xml:space="preserve"> </w:t>
      </w:r>
      <w:r>
        <w:rPr>
          <w:sz w:val="39"/>
        </w:rPr>
        <w:t>Algorithms</w:t>
      </w:r>
    </w:p>
    <w:p>
      <w:pPr>
        <w:spacing w:before="126"/>
        <w:ind w:left="638" w:right="0" w:firstLine="0"/>
        <w:jc w:val="left"/>
        <w:rPr>
          <w:sz w:val="35"/>
        </w:rPr>
      </w:pPr>
      <w:r>
        <w:rPr>
          <w:sz w:val="35"/>
        </w:rPr>
        <w:t>Logistic</w:t>
      </w:r>
      <w:r>
        <w:rPr>
          <w:spacing w:val="-3"/>
          <w:sz w:val="35"/>
        </w:rPr>
        <w:t xml:space="preserve"> </w:t>
      </w:r>
      <w:r>
        <w:rPr>
          <w:sz w:val="35"/>
        </w:rPr>
        <w:t>Regression</w:t>
      </w:r>
    </w:p>
    <w:p>
      <w:pPr>
        <w:spacing w:before="16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2"/>
          <w:sz w:val="21"/>
        </w:rPr>
        <w:t xml:space="preserve"> </w:t>
      </w:r>
      <w:r>
        <w:rPr>
          <w:sz w:val="21"/>
        </w:rPr>
        <w:t>Fitting</w:t>
      </w:r>
      <w:r>
        <w:rPr>
          <w:spacing w:val="-2"/>
          <w:sz w:val="21"/>
        </w:rPr>
        <w:t xml:space="preserve"> </w:t>
      </w:r>
      <w:r>
        <w:rPr>
          <w:sz w:val="21"/>
        </w:rPr>
        <w:t>Logistic</w:t>
      </w:r>
      <w:r>
        <w:rPr>
          <w:spacing w:val="-1"/>
          <w:sz w:val="21"/>
        </w:rPr>
        <w:t xml:space="preserve"> </w:t>
      </w:r>
      <w:r>
        <w:rPr>
          <w:sz w:val="21"/>
        </w:rPr>
        <w:t>Regression</w:t>
      </w:r>
      <w:r>
        <w:rPr>
          <w:spacing w:val="-9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Training</w:t>
      </w:r>
      <w:r>
        <w:rPr>
          <w:spacing w:val="-2"/>
          <w:sz w:val="21"/>
        </w:rPr>
        <w:t xml:space="preserve"> </w:t>
      </w:r>
      <w:r>
        <w:rPr>
          <w:sz w:val="21"/>
        </w:rPr>
        <w:t>set</w:t>
      </w:r>
    </w:p>
    <w:p>
      <w:pPr>
        <w:spacing w:before="49" w:line="283" w:lineRule="auto"/>
        <w:ind w:left="638" w:right="5408" w:firstLine="0"/>
        <w:jc w:val="left"/>
        <w:rPr>
          <w:sz w:val="21"/>
        </w:rPr>
      </w:pPr>
      <w:r>
        <w:rPr>
          <w:sz w:val="21"/>
        </w:rPr>
        <w:t>from sklearn.linear_model import LogisticRegression</w:t>
      </w:r>
      <w:r>
        <w:rPr>
          <w:spacing w:val="-50"/>
          <w:sz w:val="21"/>
        </w:rPr>
        <w:t xml:space="preserve"> </w:t>
      </w:r>
      <w:r>
        <w:rPr>
          <w:sz w:val="21"/>
        </w:rPr>
        <w:t>classifier = LogisticRegression(random_state = 0)</w:t>
      </w:r>
      <w:r>
        <w:rPr>
          <w:spacing w:val="1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spacing w:after="0" w:line="283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0" w:lineRule="auto"/>
        <w:ind w:left="638" w:right="7052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</w:t>
      </w:r>
      <w:r>
        <w:rPr>
          <w:spacing w:val="-13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classifier.predict(X_test)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spacing w:before="186" w:line="276" w:lineRule="auto"/>
        <w:ind w:left="638" w:right="7604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14"/>
          <w:sz w:val="21"/>
        </w:rPr>
        <w:t xml:space="preserve"> </w:t>
      </w:r>
      <w:r>
        <w:rPr>
          <w:sz w:val="21"/>
        </w:rPr>
        <w:t>Measuring</w:t>
      </w:r>
      <w:r>
        <w:rPr>
          <w:spacing w:val="7"/>
          <w:sz w:val="21"/>
        </w:rPr>
        <w:t xml:space="preserve"> </w:t>
      </w:r>
      <w:r>
        <w:rPr>
          <w:sz w:val="21"/>
        </w:rPr>
        <w:t>Accuracy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from sklearn import</w:t>
      </w:r>
      <w:r>
        <w:rPr>
          <w:spacing w:val="-12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7"/>
        <w:ind w:left="638" w:right="0" w:firstLine="0"/>
        <w:jc w:val="left"/>
        <w:rPr>
          <w:sz w:val="21"/>
        </w:rPr>
      </w:pPr>
      <w:r>
        <w:rPr>
          <w:sz w:val="21"/>
        </w:rPr>
        <w:t>print('The</w:t>
      </w:r>
      <w:r>
        <w:rPr>
          <w:spacing w:val="-5"/>
          <w:sz w:val="21"/>
        </w:rPr>
        <w:t xml:space="preserve"> </w:t>
      </w:r>
      <w:r>
        <w:rPr>
          <w:sz w:val="21"/>
        </w:rPr>
        <w:t>accuracy</w:t>
      </w:r>
      <w:r>
        <w:rPr>
          <w:spacing w:val="-5"/>
          <w:sz w:val="21"/>
        </w:rPr>
        <w:t xml:space="preserve"> </w:t>
      </w:r>
      <w:r>
        <w:rPr>
          <w:sz w:val="21"/>
        </w:rPr>
        <w:t>of</w:t>
      </w:r>
      <w:r>
        <w:rPr>
          <w:spacing w:val="-8"/>
          <w:sz w:val="21"/>
        </w:rPr>
        <w:t xml:space="preserve"> </w:t>
      </w:r>
      <w:r>
        <w:rPr>
          <w:sz w:val="21"/>
        </w:rPr>
        <w:t>Logistic</w:t>
      </w:r>
      <w:r>
        <w:rPr>
          <w:spacing w:val="-2"/>
          <w:sz w:val="21"/>
        </w:rPr>
        <w:t xml:space="preserve"> </w:t>
      </w:r>
      <w:r>
        <w:rPr>
          <w:sz w:val="21"/>
        </w:rPr>
        <w:t>Regression</w:t>
      </w:r>
      <w:r>
        <w:rPr>
          <w:spacing w:val="-2"/>
          <w:sz w:val="21"/>
        </w:rPr>
        <w:t xml:space="preserve"> </w:t>
      </w:r>
      <w:r>
        <w:rPr>
          <w:sz w:val="21"/>
        </w:rPr>
        <w:t>is:</w:t>
      </w:r>
      <w:r>
        <w:rPr>
          <w:spacing w:val="-6"/>
          <w:sz w:val="21"/>
        </w:rPr>
        <w:t xml:space="preserve"> </w:t>
      </w:r>
      <w:r>
        <w:rPr>
          <w:sz w:val="21"/>
        </w:rPr>
        <w:t>',</w:t>
      </w:r>
      <w:r>
        <w:rPr>
          <w:spacing w:val="-2"/>
          <w:sz w:val="21"/>
        </w:rPr>
        <w:t xml:space="preserve"> </w:t>
      </w:r>
      <w:r>
        <w:rPr>
          <w:sz w:val="21"/>
        </w:rPr>
        <w:t>metrics.accuracy_score(y_pred,</w:t>
      </w:r>
      <w:r>
        <w:rPr>
          <w:spacing w:val="-7"/>
          <w:sz w:val="21"/>
        </w:rPr>
        <w:t xml:space="preserve"> </w:t>
      </w:r>
      <w:r>
        <w:rPr>
          <w:sz w:val="21"/>
        </w:rPr>
        <w:t>y_test))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pStyle w:val="8"/>
        <w:spacing w:before="8"/>
        <w:rPr>
          <w:sz w:val="19"/>
        </w:rPr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Making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z w:val="21"/>
        </w:rPr>
        <w:t>Confusion</w:t>
      </w:r>
      <w:r>
        <w:rPr>
          <w:spacing w:val="-3"/>
          <w:sz w:val="21"/>
        </w:rPr>
        <w:t xml:space="preserve"> </w:t>
      </w:r>
      <w:r>
        <w:rPr>
          <w:sz w:val="21"/>
        </w:rPr>
        <w:t>Matrix</w:t>
      </w:r>
    </w:p>
    <w:p>
      <w:pPr>
        <w:spacing w:before="49" w:line="283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cm</w:t>
      </w:r>
      <w:r>
        <w:rPr>
          <w:spacing w:val="-5"/>
          <w:sz w:val="21"/>
        </w:rPr>
        <w:t xml:space="preserve"> </w:t>
      </w:r>
      <w:r>
        <w:rPr>
          <w:sz w:val="21"/>
        </w:rPr>
        <w:t>= 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spacing w:before="178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4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3" w:line="278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4" w:line="278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2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6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5" w:line="285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0" w:line="283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plt.title('Logistic Regression (Training set)')</w:t>
      </w:r>
      <w:r>
        <w:rPr>
          <w:spacing w:val="1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0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pStyle w:val="8"/>
        <w:rPr>
          <w:sz w:val="22"/>
        </w:rPr>
      </w:pPr>
    </w:p>
    <w:p>
      <w:pPr>
        <w:pStyle w:val="8"/>
        <w:spacing w:before="10"/>
        <w:rPr>
          <w:sz w:val="22"/>
        </w:rPr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4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before="2" w:line="276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11" w:line="280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54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1" w:line="276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11"/>
        <w:ind w:left="1486" w:right="0" w:firstLine="0"/>
        <w:jc w:val="left"/>
        <w:rPr>
          <w:sz w:val="21"/>
        </w:rPr>
      </w:pPr>
      <w:r>
        <w:rPr>
          <w:sz w:val="21"/>
        </w:rPr>
        <w:t>c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ListedColormap(('red',</w:t>
      </w:r>
      <w:r>
        <w:rPr>
          <w:spacing w:val="-4"/>
          <w:sz w:val="21"/>
        </w:rPr>
        <w:t xml:space="preserve"> </w:t>
      </w:r>
      <w:r>
        <w:rPr>
          <w:sz w:val="21"/>
        </w:rPr>
        <w:t>'green'))(i),</w:t>
      </w:r>
      <w:r>
        <w:rPr>
          <w:spacing w:val="-5"/>
          <w:sz w:val="21"/>
        </w:rPr>
        <w:t xml:space="preserve"> </w:t>
      </w:r>
      <w:r>
        <w:rPr>
          <w:sz w:val="21"/>
        </w:rPr>
        <w:t>label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j)</w:t>
      </w:r>
    </w:p>
    <w:p>
      <w:pPr>
        <w:spacing w:after="0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0" w:lineRule="auto"/>
        <w:ind w:left="638" w:right="6592" w:firstLine="0"/>
        <w:jc w:val="left"/>
        <w:rPr>
          <w:sz w:val="21"/>
        </w:rPr>
      </w:pPr>
      <w:r>
        <w:rPr>
          <w:sz w:val="21"/>
        </w:rPr>
        <w:t>plt.title('Logistic Regression (Test set)')</w:t>
      </w:r>
      <w:r>
        <w:rPr>
          <w:spacing w:val="-50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0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72"/>
        <w:ind w:left="638" w:right="0" w:firstLine="0"/>
        <w:jc w:val="left"/>
        <w:rPr>
          <w:sz w:val="35"/>
        </w:rPr>
      </w:pPr>
      <w:r>
        <w:rPr>
          <w:sz w:val="35"/>
        </w:rPr>
        <w:t>K-NN</w:t>
      </w:r>
    </w:p>
    <w:p>
      <w:pPr>
        <w:spacing w:before="165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Fitting</w:t>
      </w:r>
      <w:r>
        <w:rPr>
          <w:spacing w:val="-1"/>
          <w:sz w:val="21"/>
        </w:rPr>
        <w:t xml:space="preserve"> </w:t>
      </w:r>
      <w:r>
        <w:rPr>
          <w:sz w:val="21"/>
        </w:rPr>
        <w:t>K-NN to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Training</w:t>
      </w:r>
      <w:r>
        <w:rPr>
          <w:spacing w:val="-1"/>
          <w:sz w:val="21"/>
        </w:rPr>
        <w:t xml:space="preserve"> </w:t>
      </w:r>
      <w:r>
        <w:rPr>
          <w:sz w:val="21"/>
        </w:rPr>
        <w:t>set</w:t>
      </w:r>
    </w:p>
    <w:p>
      <w:pPr>
        <w:spacing w:before="46"/>
        <w:ind w:left="638" w:right="0" w:firstLine="0"/>
        <w:jc w:val="left"/>
        <w:rPr>
          <w:sz w:val="21"/>
        </w:rPr>
      </w:pP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sklearn.neighbors</w:t>
      </w:r>
      <w:r>
        <w:rPr>
          <w:spacing w:val="-7"/>
          <w:sz w:val="21"/>
        </w:rPr>
        <w:t xml:space="preserve"> </w:t>
      </w:r>
      <w:r>
        <w:rPr>
          <w:sz w:val="21"/>
        </w:rPr>
        <w:t>import</w:t>
      </w:r>
      <w:r>
        <w:rPr>
          <w:spacing w:val="-7"/>
          <w:sz w:val="21"/>
        </w:rPr>
        <w:t xml:space="preserve"> </w:t>
      </w:r>
      <w:r>
        <w:rPr>
          <w:sz w:val="21"/>
        </w:rPr>
        <w:t>KNeighborsClassifier</w:t>
      </w:r>
    </w:p>
    <w:p>
      <w:pPr>
        <w:spacing w:before="44" w:line="278" w:lineRule="auto"/>
        <w:ind w:left="638" w:right="3190" w:firstLine="0"/>
        <w:jc w:val="left"/>
        <w:rPr>
          <w:sz w:val="21"/>
        </w:rPr>
      </w:pPr>
      <w:r>
        <w:rPr>
          <w:sz w:val="21"/>
        </w:rPr>
        <w:t>classifier = KNeighborsClassifier(n_neighbors = 5, metric = 'minkowski', p = 2)</w:t>
      </w:r>
      <w:r>
        <w:rPr>
          <w:spacing w:val="-50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spacing w:before="192" w:line="280" w:lineRule="auto"/>
        <w:ind w:left="638" w:right="7033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 = classifier.predict(X_test)</w:t>
      </w:r>
      <w:r>
        <w:rPr>
          <w:spacing w:val="-50"/>
          <w:sz w:val="21"/>
        </w:rPr>
        <w:t xml:space="preserve"> </w:t>
      </w:r>
      <w:r>
        <w:rPr>
          <w:sz w:val="21"/>
        </w:rPr>
        <w:t># Measuring</w:t>
      </w:r>
      <w:r>
        <w:rPr>
          <w:spacing w:val="-5"/>
          <w:sz w:val="21"/>
        </w:rPr>
        <w:t xml:space="preserve"> </w:t>
      </w:r>
      <w:r>
        <w:rPr>
          <w:sz w:val="21"/>
        </w:rPr>
        <w:t>Accuracy</w:t>
      </w:r>
    </w:p>
    <w:p>
      <w:pPr>
        <w:spacing w:before="2"/>
        <w:ind w:left="638" w:right="0" w:firstLine="0"/>
        <w:jc w:val="left"/>
        <w:rPr>
          <w:sz w:val="21"/>
        </w:rPr>
      </w:pP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sklearn</w:t>
      </w:r>
      <w:r>
        <w:rPr>
          <w:spacing w:val="-1"/>
          <w:sz w:val="21"/>
        </w:rPr>
        <w:t xml:space="preserve"> </w:t>
      </w:r>
      <w:r>
        <w:rPr>
          <w:sz w:val="21"/>
        </w:rPr>
        <w:t>import</w:t>
      </w:r>
      <w:r>
        <w:rPr>
          <w:spacing w:val="-5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47"/>
        <w:ind w:left="638" w:right="0" w:firstLine="0"/>
        <w:jc w:val="left"/>
        <w:rPr>
          <w:sz w:val="21"/>
        </w:rPr>
      </w:pPr>
      <w:r>
        <w:rPr>
          <w:sz w:val="21"/>
        </w:rPr>
        <w:t>print('The</w:t>
      </w:r>
      <w:r>
        <w:rPr>
          <w:spacing w:val="-3"/>
          <w:sz w:val="21"/>
        </w:rPr>
        <w:t xml:space="preserve"> </w:t>
      </w:r>
      <w:r>
        <w:rPr>
          <w:sz w:val="21"/>
        </w:rPr>
        <w:t>accuracy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9"/>
          <w:sz w:val="21"/>
        </w:rPr>
        <w:t xml:space="preserve"> </w:t>
      </w:r>
      <w:r>
        <w:rPr>
          <w:sz w:val="21"/>
        </w:rPr>
        <w:t>KNN</w:t>
      </w:r>
      <w:r>
        <w:rPr>
          <w:spacing w:val="-6"/>
          <w:sz w:val="21"/>
        </w:rPr>
        <w:t xml:space="preserve"> </w:t>
      </w:r>
      <w:r>
        <w:rPr>
          <w:sz w:val="21"/>
        </w:rPr>
        <w:t>is:</w:t>
      </w:r>
      <w:r>
        <w:rPr>
          <w:spacing w:val="-5"/>
          <w:sz w:val="21"/>
        </w:rPr>
        <w:t xml:space="preserve"> </w:t>
      </w:r>
      <w:r>
        <w:rPr>
          <w:sz w:val="21"/>
        </w:rPr>
        <w:t>',</w:t>
      </w:r>
      <w:r>
        <w:rPr>
          <w:spacing w:val="-1"/>
          <w:sz w:val="21"/>
        </w:rPr>
        <w:t xml:space="preserve"> </w:t>
      </w:r>
      <w:r>
        <w:rPr>
          <w:sz w:val="21"/>
        </w:rPr>
        <w:t>metrics.accuracy_score(y_pred,</w:t>
      </w:r>
      <w:r>
        <w:rPr>
          <w:spacing w:val="-4"/>
          <w:sz w:val="21"/>
        </w:rPr>
        <w:t xml:space="preserve"> </w:t>
      </w:r>
      <w:r>
        <w:rPr>
          <w:sz w:val="21"/>
        </w:rPr>
        <w:t>y_test))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pStyle w:val="8"/>
        <w:spacing w:before="3"/>
        <w:rPr>
          <w:sz w:val="19"/>
        </w:rPr>
      </w:pPr>
    </w:p>
    <w:p>
      <w:pPr>
        <w:spacing w:before="1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2"/>
          <w:sz w:val="21"/>
        </w:rPr>
        <w:t xml:space="preserve"> </w:t>
      </w:r>
      <w:r>
        <w:rPr>
          <w:sz w:val="21"/>
        </w:rPr>
        <w:t>Making</w:t>
      </w:r>
      <w:r>
        <w:rPr>
          <w:spacing w:val="-2"/>
          <w:sz w:val="21"/>
        </w:rPr>
        <w:t xml:space="preserve"> </w:t>
      </w:r>
      <w:r>
        <w:rPr>
          <w:sz w:val="21"/>
        </w:rPr>
        <w:t>confusion</w:t>
      </w:r>
      <w:r>
        <w:rPr>
          <w:spacing w:val="-4"/>
          <w:sz w:val="21"/>
        </w:rPr>
        <w:t xml:space="preserve"> </w:t>
      </w:r>
      <w:r>
        <w:rPr>
          <w:sz w:val="21"/>
        </w:rPr>
        <w:t>matrix</w:t>
      </w:r>
    </w:p>
    <w:p>
      <w:pPr>
        <w:spacing w:before="48" w:line="278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print(confusion_matrix(y_test,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y_pred))</w:t>
      </w:r>
    </w:p>
    <w:p>
      <w:pPr>
        <w:spacing w:before="7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4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9" w:line="278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1" w:line="285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1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9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7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8" w:line="280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plt.title('KNN (Training set)')</w:t>
      </w:r>
    </w:p>
    <w:p>
      <w:pPr>
        <w:spacing w:before="0" w:line="285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0" w:line="227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4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before="3" w:line="276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after="0" w:line="276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0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9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4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11" w:line="278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plt.title('KNN (Testing set)')</w:t>
      </w:r>
    </w:p>
    <w:p>
      <w:pPr>
        <w:spacing w:before="8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70"/>
        <w:ind w:left="638" w:right="0" w:firstLine="0"/>
        <w:jc w:val="left"/>
        <w:rPr>
          <w:sz w:val="35"/>
        </w:rPr>
      </w:pPr>
      <w:r>
        <w:rPr>
          <w:sz w:val="35"/>
        </w:rPr>
        <w:t>SVM</w:t>
      </w:r>
    </w:p>
    <w:p>
      <w:pPr>
        <w:spacing w:before="170" w:line="278" w:lineRule="auto"/>
        <w:ind w:left="638" w:right="7110" w:firstLine="0"/>
        <w:jc w:val="left"/>
        <w:rPr>
          <w:sz w:val="21"/>
        </w:rPr>
      </w:pPr>
      <w:r>
        <w:rPr>
          <w:sz w:val="21"/>
        </w:rPr>
        <w:t># Fitting SVM to the Training set</w:t>
      </w:r>
      <w:r>
        <w:rPr>
          <w:spacing w:val="-50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sklearn.svm</w:t>
      </w:r>
      <w:r>
        <w:rPr>
          <w:spacing w:val="-4"/>
          <w:sz w:val="21"/>
        </w:rPr>
        <w:t xml:space="preserve"> </w:t>
      </w:r>
      <w:r>
        <w:rPr>
          <w:sz w:val="21"/>
        </w:rPr>
        <w:t>import</w:t>
      </w:r>
      <w:r>
        <w:rPr>
          <w:spacing w:val="-1"/>
          <w:sz w:val="21"/>
        </w:rPr>
        <w:t xml:space="preserve"> </w:t>
      </w:r>
      <w:r>
        <w:rPr>
          <w:sz w:val="21"/>
        </w:rPr>
        <w:t>SVC</w:t>
      </w:r>
    </w:p>
    <w:p>
      <w:pPr>
        <w:spacing w:before="8" w:line="278" w:lineRule="auto"/>
        <w:ind w:left="638" w:right="5525" w:firstLine="0"/>
        <w:jc w:val="left"/>
        <w:rPr>
          <w:sz w:val="21"/>
        </w:rPr>
      </w:pPr>
      <w:r>
        <w:rPr>
          <w:sz w:val="21"/>
        </w:rPr>
        <w:t>classifier = SVC(kernel = 'linear', random_state = 0)</w:t>
      </w:r>
      <w:r>
        <w:rPr>
          <w:spacing w:val="-50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spacing w:before="2" w:line="283" w:lineRule="auto"/>
        <w:ind w:left="638" w:right="7033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 = classifier.predict(X_test)</w:t>
      </w:r>
      <w:r>
        <w:rPr>
          <w:spacing w:val="-50"/>
          <w:sz w:val="21"/>
        </w:rPr>
        <w:t xml:space="preserve"> </w:t>
      </w:r>
      <w:r>
        <w:rPr>
          <w:sz w:val="21"/>
        </w:rPr>
        <w:t># Measuring</w:t>
      </w:r>
      <w:r>
        <w:rPr>
          <w:spacing w:val="-5"/>
          <w:sz w:val="21"/>
        </w:rPr>
        <w:t xml:space="preserve"> </w:t>
      </w:r>
      <w:r>
        <w:rPr>
          <w:sz w:val="21"/>
        </w:rPr>
        <w:t>Accuracy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sklearn</w:t>
      </w:r>
      <w:r>
        <w:rPr>
          <w:spacing w:val="-1"/>
          <w:sz w:val="21"/>
        </w:rPr>
        <w:t xml:space="preserve"> </w:t>
      </w:r>
      <w:r>
        <w:rPr>
          <w:sz w:val="21"/>
        </w:rPr>
        <w:t>import</w:t>
      </w:r>
      <w:r>
        <w:rPr>
          <w:spacing w:val="-5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51" w:line="278" w:lineRule="auto"/>
        <w:ind w:left="638" w:right="3747" w:firstLine="0"/>
        <w:jc w:val="left"/>
        <w:rPr>
          <w:sz w:val="21"/>
        </w:rPr>
      </w:pPr>
      <w:r>
        <w:rPr>
          <w:sz w:val="21"/>
        </w:rPr>
        <w:t>print('The accuracy of SVM is: ', metrics.accuracy_score(y_pred, y_test))</w:t>
      </w:r>
      <w:r>
        <w:rPr>
          <w:spacing w:val="-50"/>
          <w:sz w:val="21"/>
        </w:rPr>
        <w:t xml:space="preserve"> </w:t>
      </w: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Making confusion matrix</w:t>
      </w:r>
    </w:p>
    <w:p>
      <w:pPr>
        <w:spacing w:before="14" w:line="273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print(confusion_matrix(y_test,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y_pred))</w:t>
      </w:r>
    </w:p>
    <w:p>
      <w:pPr>
        <w:spacing w:before="8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9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4" w:line="285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0" w:line="283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38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52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4" w:line="283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plt.title('SVM</w:t>
      </w:r>
      <w:r>
        <w:rPr>
          <w:spacing w:val="-1"/>
          <w:sz w:val="21"/>
        </w:rPr>
        <w:t xml:space="preserve"> </w:t>
      </w:r>
      <w:r>
        <w:rPr>
          <w:sz w:val="21"/>
        </w:rPr>
        <w:t>(Training set)')</w:t>
      </w:r>
    </w:p>
    <w:p>
      <w:pPr>
        <w:spacing w:before="1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0" w:line="237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7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after="0" w:line="278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0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0" w:line="288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1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6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13" w:line="276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plt.title('SVM</w:t>
      </w:r>
      <w:r>
        <w:rPr>
          <w:spacing w:val="-1"/>
          <w:sz w:val="21"/>
        </w:rPr>
        <w:t xml:space="preserve"> </w:t>
      </w:r>
      <w:r>
        <w:rPr>
          <w:sz w:val="21"/>
        </w:rPr>
        <w:t>(Test</w:t>
      </w:r>
      <w:r>
        <w:rPr>
          <w:spacing w:val="-2"/>
          <w:sz w:val="21"/>
        </w:rPr>
        <w:t xml:space="preserve"> </w:t>
      </w:r>
      <w:r>
        <w:rPr>
          <w:sz w:val="21"/>
        </w:rPr>
        <w:t>set)')</w:t>
      </w:r>
    </w:p>
    <w:p>
      <w:pPr>
        <w:spacing w:before="4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77"/>
        <w:ind w:left="638" w:right="0" w:firstLine="0"/>
        <w:jc w:val="left"/>
        <w:rPr>
          <w:sz w:val="35"/>
        </w:rPr>
      </w:pPr>
      <w:r>
        <w:rPr>
          <w:sz w:val="35"/>
        </w:rPr>
        <w:t>Naive</w:t>
      </w:r>
      <w:r>
        <w:rPr>
          <w:spacing w:val="2"/>
          <w:sz w:val="35"/>
        </w:rPr>
        <w:t xml:space="preserve"> </w:t>
      </w:r>
      <w:r>
        <w:rPr>
          <w:sz w:val="35"/>
        </w:rPr>
        <w:t>Bayes</w:t>
      </w:r>
    </w:p>
    <w:p>
      <w:pPr>
        <w:spacing w:before="170" w:line="283" w:lineRule="auto"/>
        <w:ind w:left="638" w:right="6072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6"/>
          <w:sz w:val="21"/>
        </w:rPr>
        <w:t xml:space="preserve"> </w:t>
      </w:r>
      <w:r>
        <w:rPr>
          <w:sz w:val="21"/>
        </w:rPr>
        <w:t>Fitting</w:t>
      </w:r>
      <w:r>
        <w:rPr>
          <w:spacing w:val="7"/>
          <w:sz w:val="21"/>
        </w:rPr>
        <w:t xml:space="preserve"> </w:t>
      </w:r>
      <w:r>
        <w:rPr>
          <w:sz w:val="21"/>
        </w:rPr>
        <w:t>Naive</w:t>
      </w:r>
      <w:r>
        <w:rPr>
          <w:spacing w:val="5"/>
          <w:sz w:val="21"/>
        </w:rPr>
        <w:t xml:space="preserve"> </w:t>
      </w:r>
      <w:r>
        <w:rPr>
          <w:sz w:val="21"/>
        </w:rPr>
        <w:t>Bayes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2"/>
          <w:sz w:val="21"/>
        </w:rPr>
        <w:t xml:space="preserve"> </w:t>
      </w:r>
      <w:r>
        <w:rPr>
          <w:sz w:val="21"/>
        </w:rPr>
        <w:t>Training</w:t>
      </w:r>
      <w:r>
        <w:rPr>
          <w:spacing w:val="7"/>
          <w:sz w:val="21"/>
        </w:rPr>
        <w:t xml:space="preserve"> </w:t>
      </w:r>
      <w:r>
        <w:rPr>
          <w:sz w:val="21"/>
        </w:rPr>
        <w:t>set</w:t>
      </w:r>
      <w:r>
        <w:rPr>
          <w:spacing w:val="1"/>
          <w:sz w:val="21"/>
        </w:rPr>
        <w:t xml:space="preserve"> </w:t>
      </w:r>
      <w:r>
        <w:rPr>
          <w:sz w:val="21"/>
        </w:rPr>
        <w:t>from</w:t>
      </w:r>
      <w:r>
        <w:rPr>
          <w:spacing w:val="-11"/>
          <w:sz w:val="21"/>
        </w:rPr>
        <w:t xml:space="preserve"> </w:t>
      </w:r>
      <w:r>
        <w:rPr>
          <w:sz w:val="21"/>
        </w:rPr>
        <w:t>sklearn.naive_bayes</w:t>
      </w:r>
      <w:r>
        <w:rPr>
          <w:spacing w:val="-11"/>
          <w:sz w:val="21"/>
        </w:rPr>
        <w:t xml:space="preserve"> </w:t>
      </w:r>
      <w:r>
        <w:rPr>
          <w:sz w:val="21"/>
        </w:rPr>
        <w:t>import</w:t>
      </w:r>
      <w:r>
        <w:rPr>
          <w:spacing w:val="-11"/>
          <w:sz w:val="21"/>
        </w:rPr>
        <w:t xml:space="preserve"> </w:t>
      </w:r>
      <w:r>
        <w:rPr>
          <w:sz w:val="21"/>
        </w:rPr>
        <w:t>GaussianNB</w:t>
      </w:r>
      <w:r>
        <w:rPr>
          <w:spacing w:val="-49"/>
          <w:sz w:val="21"/>
        </w:rPr>
        <w:t xml:space="preserve"> </w:t>
      </w:r>
      <w:r>
        <w:rPr>
          <w:sz w:val="21"/>
        </w:rPr>
        <w:t>classifier = GaussianNB()</w:t>
      </w:r>
      <w:r>
        <w:rPr>
          <w:spacing w:val="1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spacing w:before="0" w:line="283" w:lineRule="auto"/>
        <w:ind w:left="638" w:right="7033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 = classifier.predict(X_test)</w:t>
      </w:r>
      <w:r>
        <w:rPr>
          <w:spacing w:val="-50"/>
          <w:sz w:val="21"/>
        </w:rPr>
        <w:t xml:space="preserve"> </w:t>
      </w:r>
      <w:r>
        <w:rPr>
          <w:sz w:val="21"/>
        </w:rPr>
        <w:t>y_pred</w:t>
      </w:r>
    </w:p>
    <w:p>
      <w:pPr>
        <w:pStyle w:val="8"/>
        <w:spacing w:before="5"/>
        <w:rPr>
          <w:sz w:val="21"/>
        </w:rPr>
      </w:pPr>
    </w:p>
    <w:p>
      <w:pPr>
        <w:spacing w:before="0" w:line="280" w:lineRule="auto"/>
        <w:ind w:left="638" w:right="7604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14"/>
          <w:sz w:val="21"/>
        </w:rPr>
        <w:t xml:space="preserve"> </w:t>
      </w:r>
      <w:r>
        <w:rPr>
          <w:sz w:val="21"/>
        </w:rPr>
        <w:t>Measuring</w:t>
      </w:r>
      <w:r>
        <w:rPr>
          <w:spacing w:val="7"/>
          <w:sz w:val="21"/>
        </w:rPr>
        <w:t xml:space="preserve"> </w:t>
      </w:r>
      <w:r>
        <w:rPr>
          <w:sz w:val="21"/>
        </w:rPr>
        <w:t>Accuracy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from sklearn import</w:t>
      </w:r>
      <w:r>
        <w:rPr>
          <w:spacing w:val="-12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2"/>
        <w:ind w:left="638" w:right="0" w:firstLine="0"/>
        <w:jc w:val="left"/>
        <w:rPr>
          <w:sz w:val="21"/>
        </w:rPr>
      </w:pPr>
      <w:r>
        <w:rPr>
          <w:sz w:val="21"/>
        </w:rPr>
        <w:t>print('The</w:t>
      </w:r>
      <w:r>
        <w:rPr>
          <w:spacing w:val="-2"/>
          <w:sz w:val="21"/>
        </w:rPr>
        <w:t xml:space="preserve"> </w:t>
      </w:r>
      <w:r>
        <w:rPr>
          <w:sz w:val="21"/>
        </w:rPr>
        <w:t>accuracy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9"/>
          <w:sz w:val="21"/>
        </w:rPr>
        <w:t xml:space="preserve"> </w:t>
      </w:r>
      <w:r>
        <w:rPr>
          <w:sz w:val="21"/>
        </w:rPr>
        <w:t>Naive</w:t>
      </w:r>
      <w:r>
        <w:rPr>
          <w:spacing w:val="-9"/>
          <w:sz w:val="21"/>
        </w:rPr>
        <w:t xml:space="preserve"> </w:t>
      </w:r>
      <w:r>
        <w:rPr>
          <w:sz w:val="21"/>
        </w:rPr>
        <w:t>Bayes</w:t>
      </w:r>
      <w:r>
        <w:rPr>
          <w:spacing w:val="-4"/>
          <w:sz w:val="21"/>
        </w:rPr>
        <w:t xml:space="preserve"> </w:t>
      </w:r>
      <w:r>
        <w:rPr>
          <w:sz w:val="21"/>
        </w:rPr>
        <w:t>is:</w:t>
      </w:r>
      <w:r>
        <w:rPr>
          <w:spacing w:val="-5"/>
          <w:sz w:val="21"/>
        </w:rPr>
        <w:t xml:space="preserve"> </w:t>
      </w:r>
      <w:r>
        <w:rPr>
          <w:sz w:val="21"/>
        </w:rPr>
        <w:t>',</w:t>
      </w:r>
      <w:r>
        <w:rPr>
          <w:spacing w:val="-2"/>
          <w:sz w:val="21"/>
        </w:rPr>
        <w:t xml:space="preserve"> </w:t>
      </w:r>
      <w:r>
        <w:rPr>
          <w:sz w:val="21"/>
        </w:rPr>
        <w:t>metrics.accuracy_score(y_pred,</w:t>
      </w:r>
      <w:r>
        <w:rPr>
          <w:spacing w:val="-1"/>
          <w:sz w:val="21"/>
        </w:rPr>
        <w:t xml:space="preserve"> </w:t>
      </w:r>
      <w:r>
        <w:rPr>
          <w:sz w:val="21"/>
        </w:rPr>
        <w:t>y_test))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pStyle w:val="8"/>
        <w:spacing w:before="3"/>
        <w:rPr>
          <w:sz w:val="19"/>
        </w:rPr>
      </w:pPr>
    </w:p>
    <w:p>
      <w:pPr>
        <w:spacing w:before="0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2"/>
          <w:sz w:val="21"/>
        </w:rPr>
        <w:t xml:space="preserve"> </w:t>
      </w:r>
      <w:r>
        <w:rPr>
          <w:sz w:val="21"/>
        </w:rPr>
        <w:t>Making</w:t>
      </w:r>
      <w:r>
        <w:rPr>
          <w:spacing w:val="-2"/>
          <w:sz w:val="21"/>
        </w:rPr>
        <w:t xml:space="preserve"> </w:t>
      </w:r>
      <w:r>
        <w:rPr>
          <w:sz w:val="21"/>
        </w:rPr>
        <w:t>confusion</w:t>
      </w:r>
      <w:r>
        <w:rPr>
          <w:spacing w:val="-4"/>
          <w:sz w:val="21"/>
        </w:rPr>
        <w:t xml:space="preserve"> </w:t>
      </w:r>
      <w:r>
        <w:rPr>
          <w:sz w:val="21"/>
        </w:rPr>
        <w:t>matrix</w:t>
      </w:r>
    </w:p>
    <w:p>
      <w:pPr>
        <w:spacing w:before="49" w:line="278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print(confusion_matrix(y_test,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y_pred))</w:t>
      </w:r>
    </w:p>
    <w:p>
      <w:pPr>
        <w:spacing w:before="9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4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9" w:line="278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4" w:line="283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9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4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9" w:line="278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plt.title('Naive</w:t>
      </w:r>
      <w:r>
        <w:rPr>
          <w:spacing w:val="-1"/>
          <w:sz w:val="21"/>
        </w:rPr>
        <w:t xml:space="preserve"> </w:t>
      </w:r>
      <w:r>
        <w:rPr>
          <w:sz w:val="21"/>
        </w:rPr>
        <w:t>Bayes</w:t>
      </w:r>
      <w:r>
        <w:rPr>
          <w:spacing w:val="-1"/>
          <w:sz w:val="21"/>
        </w:rPr>
        <w:t xml:space="preserve"> </w:t>
      </w:r>
      <w:r>
        <w:rPr>
          <w:sz w:val="21"/>
        </w:rPr>
        <w:t>(Training</w:t>
      </w:r>
      <w:r>
        <w:rPr>
          <w:spacing w:val="-1"/>
          <w:sz w:val="21"/>
        </w:rPr>
        <w:t xml:space="preserve"> </w:t>
      </w:r>
      <w:r>
        <w:rPr>
          <w:sz w:val="21"/>
        </w:rPr>
        <w:t>set)')</w:t>
      </w:r>
    </w:p>
    <w:p>
      <w:pPr>
        <w:spacing w:after="0" w:line="278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0" w:line="234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9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before="1" w:line="285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0" w:line="278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40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1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4" w:line="280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9" w:line="280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plt.title('Naive</w:t>
      </w:r>
      <w:r>
        <w:rPr>
          <w:spacing w:val="-1"/>
          <w:sz w:val="21"/>
        </w:rPr>
        <w:t xml:space="preserve"> </w:t>
      </w:r>
      <w:r>
        <w:rPr>
          <w:sz w:val="21"/>
        </w:rPr>
        <w:t>Bayes</w:t>
      </w:r>
      <w:r>
        <w:rPr>
          <w:spacing w:val="-1"/>
          <w:sz w:val="21"/>
        </w:rPr>
        <w:t xml:space="preserve"> </w:t>
      </w:r>
      <w:r>
        <w:rPr>
          <w:sz w:val="21"/>
        </w:rPr>
        <w:t>(Test</w:t>
      </w:r>
      <w:r>
        <w:rPr>
          <w:spacing w:val="-1"/>
          <w:sz w:val="21"/>
        </w:rPr>
        <w:t xml:space="preserve"> </w:t>
      </w:r>
      <w:r>
        <w:rPr>
          <w:sz w:val="21"/>
        </w:rPr>
        <w:t>set)')</w:t>
      </w:r>
    </w:p>
    <w:p>
      <w:pPr>
        <w:spacing w:before="6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plt.xlabel('PC1')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62"/>
        <w:ind w:left="638" w:right="0" w:firstLine="0"/>
        <w:jc w:val="left"/>
        <w:rPr>
          <w:sz w:val="35"/>
        </w:rPr>
      </w:pPr>
      <w:r>
        <w:rPr>
          <w:sz w:val="35"/>
        </w:rPr>
        <w:t>Decision</w:t>
      </w:r>
      <w:r>
        <w:rPr>
          <w:spacing w:val="-3"/>
          <w:sz w:val="35"/>
        </w:rPr>
        <w:t xml:space="preserve"> </w:t>
      </w:r>
      <w:r>
        <w:rPr>
          <w:sz w:val="35"/>
        </w:rPr>
        <w:t>Tree</w:t>
      </w:r>
      <w:r>
        <w:rPr>
          <w:spacing w:val="-5"/>
          <w:sz w:val="35"/>
        </w:rPr>
        <w:t xml:space="preserve"> </w:t>
      </w:r>
      <w:r>
        <w:rPr>
          <w:sz w:val="35"/>
        </w:rPr>
        <w:t>Classification</w:t>
      </w:r>
    </w:p>
    <w:p>
      <w:pPr>
        <w:spacing w:before="169" w:line="280" w:lineRule="auto"/>
        <w:ind w:left="638" w:right="5174" w:firstLine="0"/>
        <w:jc w:val="left"/>
        <w:rPr>
          <w:sz w:val="21"/>
        </w:rPr>
      </w:pPr>
      <w:r>
        <w:rPr>
          <w:sz w:val="21"/>
        </w:rPr>
        <w:t># Fitting Decision Tree Classification to the Training set</w:t>
      </w:r>
      <w:r>
        <w:rPr>
          <w:spacing w:val="-50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sklearn.tree</w:t>
      </w:r>
      <w:r>
        <w:rPr>
          <w:spacing w:val="-1"/>
          <w:sz w:val="21"/>
        </w:rPr>
        <w:t xml:space="preserve"> </w:t>
      </w:r>
      <w:r>
        <w:rPr>
          <w:sz w:val="21"/>
        </w:rPr>
        <w:t>import</w:t>
      </w:r>
      <w:r>
        <w:rPr>
          <w:spacing w:val="-6"/>
          <w:sz w:val="21"/>
        </w:rPr>
        <w:t xml:space="preserve"> </w:t>
      </w:r>
      <w:r>
        <w:rPr>
          <w:sz w:val="21"/>
        </w:rPr>
        <w:t>DecisionTreeClassifier</w:t>
      </w:r>
    </w:p>
    <w:p>
      <w:pPr>
        <w:spacing w:before="9" w:line="276" w:lineRule="auto"/>
        <w:ind w:left="638" w:right="3648" w:firstLine="0"/>
        <w:jc w:val="left"/>
        <w:rPr>
          <w:sz w:val="21"/>
        </w:rPr>
      </w:pPr>
      <w:r>
        <w:rPr>
          <w:sz w:val="21"/>
        </w:rPr>
        <w:t>classifier = DecisionTreeClassifier(criterion = 'entropy', random_state = 0)</w:t>
      </w:r>
      <w:r>
        <w:rPr>
          <w:spacing w:val="-50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spacing w:before="11" w:line="278" w:lineRule="auto"/>
        <w:ind w:left="638" w:right="7033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 = classifier.predict(X_test)</w:t>
      </w:r>
      <w:r>
        <w:rPr>
          <w:spacing w:val="-50"/>
          <w:sz w:val="21"/>
        </w:rPr>
        <w:t xml:space="preserve"> </w:t>
      </w:r>
      <w:r>
        <w:rPr>
          <w:sz w:val="21"/>
        </w:rPr>
        <w:t>y_pred</w:t>
      </w:r>
    </w:p>
    <w:p>
      <w:pPr>
        <w:spacing w:before="7" w:line="278" w:lineRule="auto"/>
        <w:ind w:left="638" w:right="7604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14"/>
          <w:sz w:val="21"/>
        </w:rPr>
        <w:t xml:space="preserve"> </w:t>
      </w:r>
      <w:r>
        <w:rPr>
          <w:sz w:val="21"/>
        </w:rPr>
        <w:t>Measuring</w:t>
      </w:r>
      <w:r>
        <w:rPr>
          <w:spacing w:val="7"/>
          <w:sz w:val="21"/>
        </w:rPr>
        <w:t xml:space="preserve"> </w:t>
      </w:r>
      <w:r>
        <w:rPr>
          <w:sz w:val="21"/>
        </w:rPr>
        <w:t>Accuracy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from sklearn</w:t>
      </w:r>
      <w:r>
        <w:rPr>
          <w:sz w:val="21"/>
        </w:rPr>
        <w:t xml:space="preserve"> </w:t>
      </w:r>
      <w:r>
        <w:rPr>
          <w:spacing w:val="-1"/>
          <w:sz w:val="21"/>
        </w:rPr>
        <w:t>import</w:t>
      </w:r>
      <w:r>
        <w:rPr>
          <w:spacing w:val="-13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11" w:line="278" w:lineRule="auto"/>
        <w:ind w:left="638" w:right="2161" w:firstLine="0"/>
        <w:jc w:val="left"/>
        <w:rPr>
          <w:sz w:val="21"/>
        </w:rPr>
      </w:pPr>
      <w:r>
        <w:rPr>
          <w:sz w:val="21"/>
        </w:rPr>
        <w:t>print('The accuracy of Decision Tree Classifier is: ', metrics.accuracy_score(y_pred, y_test))</w:t>
      </w:r>
      <w:r>
        <w:rPr>
          <w:spacing w:val="-50"/>
          <w:sz w:val="21"/>
        </w:rPr>
        <w:t xml:space="preserve"> </w:t>
      </w: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Making confusion matrix</w:t>
      </w:r>
    </w:p>
    <w:p>
      <w:pPr>
        <w:spacing w:before="9" w:line="285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print(confusion_matrix(y_test,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y_pred))</w:t>
      </w:r>
    </w:p>
    <w:p>
      <w:pPr>
        <w:pStyle w:val="8"/>
        <w:rPr>
          <w:sz w:val="22"/>
        </w:rPr>
      </w:pPr>
    </w:p>
    <w:p>
      <w:pPr>
        <w:pStyle w:val="8"/>
        <w:rPr>
          <w:sz w:val="22"/>
        </w:rPr>
      </w:pPr>
    </w:p>
    <w:p>
      <w:pPr>
        <w:spacing w:before="172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5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11" w:line="276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3" w:line="285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after="0" w:line="285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2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1" w:line="28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4" w:line="283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plt.title('Decision Tree Classifier (Training set)')</w:t>
      </w:r>
      <w:r>
        <w:rPr>
          <w:spacing w:val="1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0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0" w:line="236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39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before="0" w:line="285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1"/>
          <w:sz w:val="21"/>
        </w:rPr>
        <w:t xml:space="preserve"> </w:t>
      </w:r>
      <w:r>
        <w:rPr>
          <w:sz w:val="21"/>
        </w:rPr>
        <w:t>+</w:t>
      </w:r>
      <w:r>
        <w:rPr>
          <w:spacing w:val="-2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0" w:line="283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0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9" w:line="276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11" w:line="280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plt.title('Decision Tree Classifier (Test set)')</w:t>
      </w:r>
      <w:r>
        <w:rPr>
          <w:spacing w:val="1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7" w:line="280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73"/>
        <w:ind w:left="638" w:right="0" w:firstLine="0"/>
        <w:jc w:val="left"/>
        <w:rPr>
          <w:sz w:val="35"/>
        </w:rPr>
      </w:pPr>
      <w:r>
        <w:rPr>
          <w:sz w:val="35"/>
        </w:rPr>
        <w:t>Random Forest</w:t>
      </w:r>
      <w:r>
        <w:rPr>
          <w:spacing w:val="-3"/>
          <w:sz w:val="35"/>
        </w:rPr>
        <w:t xml:space="preserve"> </w:t>
      </w:r>
      <w:r>
        <w:rPr>
          <w:sz w:val="35"/>
        </w:rPr>
        <w:t>Classification</w:t>
      </w:r>
    </w:p>
    <w:p>
      <w:pPr>
        <w:spacing w:before="165" w:line="285" w:lineRule="auto"/>
        <w:ind w:left="638" w:right="5069" w:firstLine="0"/>
        <w:jc w:val="left"/>
        <w:rPr>
          <w:sz w:val="21"/>
        </w:rPr>
      </w:pPr>
      <w:r>
        <w:rPr>
          <w:sz w:val="21"/>
        </w:rPr>
        <w:t># Fitting Random Forest Classification to the Training set</w:t>
      </w:r>
      <w:r>
        <w:rPr>
          <w:spacing w:val="-50"/>
          <w:sz w:val="21"/>
        </w:rPr>
        <w:t xml:space="preserve"> </w:t>
      </w:r>
      <w:r>
        <w:rPr>
          <w:sz w:val="21"/>
        </w:rPr>
        <w:t>from</w:t>
      </w:r>
      <w:r>
        <w:rPr>
          <w:spacing w:val="-8"/>
          <w:sz w:val="21"/>
        </w:rPr>
        <w:t xml:space="preserve"> </w:t>
      </w:r>
      <w:r>
        <w:rPr>
          <w:sz w:val="21"/>
        </w:rPr>
        <w:t>sklearn.ensemble</w:t>
      </w:r>
      <w:r>
        <w:rPr>
          <w:spacing w:val="-1"/>
          <w:sz w:val="21"/>
        </w:rPr>
        <w:t xml:space="preserve"> </w:t>
      </w:r>
      <w:r>
        <w:rPr>
          <w:sz w:val="21"/>
        </w:rPr>
        <w:t>import</w:t>
      </w:r>
      <w:r>
        <w:rPr>
          <w:spacing w:val="-4"/>
          <w:sz w:val="21"/>
        </w:rPr>
        <w:t xml:space="preserve"> </w:t>
      </w:r>
      <w:r>
        <w:rPr>
          <w:sz w:val="21"/>
        </w:rPr>
        <w:t>RandomForestClassifier</w:t>
      </w:r>
    </w:p>
    <w:p>
      <w:pPr>
        <w:spacing w:before="0" w:line="285" w:lineRule="auto"/>
        <w:ind w:left="638" w:right="1931" w:firstLine="0"/>
        <w:jc w:val="left"/>
        <w:rPr>
          <w:sz w:val="21"/>
        </w:rPr>
      </w:pPr>
      <w:r>
        <w:rPr>
          <w:sz w:val="21"/>
        </w:rPr>
        <w:t>classifier = RandomForestClassifier(n_estimators = 10, criterion = 'entropy', random_state = 0)</w:t>
      </w:r>
      <w:r>
        <w:rPr>
          <w:spacing w:val="-50"/>
          <w:sz w:val="21"/>
        </w:rPr>
        <w:t xml:space="preserve"> </w:t>
      </w:r>
      <w:r>
        <w:rPr>
          <w:sz w:val="21"/>
        </w:rPr>
        <w:t>classifier.fit(X_train,</w:t>
      </w:r>
      <w:r>
        <w:rPr>
          <w:spacing w:val="-1"/>
          <w:sz w:val="21"/>
        </w:rPr>
        <w:t xml:space="preserve"> </w:t>
      </w:r>
      <w:r>
        <w:rPr>
          <w:sz w:val="21"/>
        </w:rPr>
        <w:t>y_train)</w:t>
      </w:r>
    </w:p>
    <w:p>
      <w:pPr>
        <w:spacing w:before="0" w:line="283" w:lineRule="auto"/>
        <w:ind w:left="638" w:right="7033" w:firstLine="0"/>
        <w:jc w:val="left"/>
        <w:rPr>
          <w:sz w:val="21"/>
        </w:rPr>
      </w:pPr>
      <w:r>
        <w:rPr>
          <w:sz w:val="21"/>
        </w:rPr>
        <w:t># Predicting the Test set results</w:t>
      </w:r>
      <w:r>
        <w:rPr>
          <w:spacing w:val="1"/>
          <w:sz w:val="21"/>
        </w:rPr>
        <w:t xml:space="preserve"> </w:t>
      </w:r>
      <w:r>
        <w:rPr>
          <w:sz w:val="21"/>
        </w:rPr>
        <w:t>y_pred = classifier.predict(X_test)</w:t>
      </w:r>
      <w:r>
        <w:rPr>
          <w:spacing w:val="-50"/>
          <w:sz w:val="21"/>
        </w:rPr>
        <w:t xml:space="preserve"> </w:t>
      </w:r>
      <w:r>
        <w:rPr>
          <w:sz w:val="21"/>
        </w:rPr>
        <w:t>y_pred</w:t>
      </w:r>
    </w:p>
    <w:p>
      <w:pPr>
        <w:spacing w:before="0" w:line="278" w:lineRule="auto"/>
        <w:ind w:left="638" w:right="7605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13"/>
          <w:sz w:val="21"/>
        </w:rPr>
        <w:t xml:space="preserve"> </w:t>
      </w:r>
      <w:r>
        <w:rPr>
          <w:sz w:val="21"/>
        </w:rPr>
        <w:t>Measuring</w:t>
      </w:r>
      <w:r>
        <w:rPr>
          <w:spacing w:val="7"/>
          <w:sz w:val="21"/>
        </w:rPr>
        <w:t xml:space="preserve"> </w:t>
      </w:r>
      <w:r>
        <w:rPr>
          <w:sz w:val="21"/>
        </w:rPr>
        <w:t>Accuracy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from sklearn</w:t>
      </w:r>
      <w:r>
        <w:rPr>
          <w:sz w:val="21"/>
        </w:rPr>
        <w:t xml:space="preserve"> </w:t>
      </w:r>
      <w:r>
        <w:rPr>
          <w:spacing w:val="-1"/>
          <w:sz w:val="21"/>
        </w:rPr>
        <w:t>import</w:t>
      </w:r>
      <w:r>
        <w:rPr>
          <w:spacing w:val="-13"/>
          <w:sz w:val="21"/>
        </w:rPr>
        <w:t xml:space="preserve"> </w:t>
      </w:r>
      <w:r>
        <w:rPr>
          <w:sz w:val="21"/>
        </w:rPr>
        <w:t>metrics</w:t>
      </w:r>
    </w:p>
    <w:p>
      <w:pPr>
        <w:spacing w:before="0" w:line="278" w:lineRule="auto"/>
        <w:ind w:left="638" w:right="1705" w:firstLine="0"/>
        <w:jc w:val="left"/>
        <w:rPr>
          <w:sz w:val="21"/>
        </w:rPr>
      </w:pPr>
      <w:r>
        <w:rPr>
          <w:sz w:val="21"/>
        </w:rPr>
        <w:t>print('The accuracy of Random Forest Classification is: ', metrics.accuracy_score(y_pred, y_test))</w:t>
      </w:r>
      <w:r>
        <w:rPr>
          <w:spacing w:val="-50"/>
          <w:sz w:val="21"/>
        </w:rPr>
        <w:t xml:space="preserve"> </w:t>
      </w:r>
      <w:r>
        <w:rPr>
          <w:sz w:val="21"/>
        </w:rPr>
        <w:t>#</w:t>
      </w:r>
      <w:r>
        <w:rPr>
          <w:spacing w:val="-1"/>
          <w:sz w:val="21"/>
        </w:rPr>
        <w:t xml:space="preserve"> </w:t>
      </w:r>
      <w:r>
        <w:rPr>
          <w:sz w:val="21"/>
        </w:rPr>
        <w:t>Making confusion matrix</w:t>
      </w:r>
    </w:p>
    <w:p>
      <w:pPr>
        <w:spacing w:before="8" w:line="276" w:lineRule="auto"/>
        <w:ind w:left="638" w:right="6037" w:firstLine="0"/>
        <w:jc w:val="left"/>
        <w:rPr>
          <w:sz w:val="21"/>
        </w:rPr>
      </w:pPr>
      <w:r>
        <w:rPr>
          <w:sz w:val="21"/>
        </w:rPr>
        <w:t>from sklearn.metrics import confusion_matrix</w:t>
      </w:r>
      <w:r>
        <w:rPr>
          <w:spacing w:val="-50"/>
          <w:sz w:val="21"/>
        </w:rPr>
        <w:t xml:space="preserve"> </w:t>
      </w:r>
      <w:r>
        <w:rPr>
          <w:sz w:val="21"/>
        </w:rPr>
        <w:t>print(confusion_matrix(y_test,</w:t>
      </w:r>
      <w:r>
        <w:rPr>
          <w:spacing w:val="-1"/>
          <w:sz w:val="21"/>
        </w:rPr>
        <w:t xml:space="preserve"> </w:t>
      </w:r>
      <w:r>
        <w:rPr>
          <w:sz w:val="21"/>
        </w:rPr>
        <w:t>y_pred))</w:t>
      </w:r>
    </w:p>
    <w:p>
      <w:pPr>
        <w:spacing w:before="6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5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Training</w:t>
      </w:r>
      <w:r>
        <w:rPr>
          <w:spacing w:val="-3"/>
          <w:sz w:val="21"/>
        </w:rPr>
        <w:t xml:space="preserve"> </w:t>
      </w:r>
      <w:r>
        <w:rPr>
          <w:sz w:val="21"/>
        </w:rPr>
        <w:t>set</w:t>
      </w:r>
      <w:r>
        <w:rPr>
          <w:spacing w:val="-6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6" w:line="278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4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X_train, y_train</w:t>
      </w:r>
    </w:p>
    <w:p>
      <w:pPr>
        <w:spacing w:before="0" w:line="240" w:lineRule="exact"/>
        <w:ind w:left="638" w:right="0" w:firstLine="0"/>
        <w:jc w:val="left"/>
        <w:rPr>
          <w:sz w:val="21"/>
        </w:rPr>
      </w:pPr>
      <w:r>
        <w:rPr>
          <w:sz w:val="21"/>
        </w:rPr>
        <w:t>X1,</w:t>
      </w:r>
      <w:r>
        <w:rPr>
          <w:spacing w:val="-8"/>
          <w:sz w:val="21"/>
        </w:rPr>
        <w:t xml:space="preserve"> </w:t>
      </w:r>
      <w:r>
        <w:rPr>
          <w:sz w:val="21"/>
        </w:rPr>
        <w:t>X2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np.meshgrid(np.arange(start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0].min()</w:t>
      </w:r>
      <w:r>
        <w:rPr>
          <w:spacing w:val="-4"/>
          <w:sz w:val="21"/>
        </w:rPr>
        <w:t xml:space="preserve"> </w:t>
      </w:r>
      <w:r>
        <w:rPr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z w:val="21"/>
        </w:rPr>
        <w:t>1,</w:t>
      </w:r>
      <w:r>
        <w:rPr>
          <w:spacing w:val="-3"/>
          <w:sz w:val="21"/>
        </w:rPr>
        <w:t xml:space="preserve"> </w:t>
      </w:r>
      <w:r>
        <w:rPr>
          <w:sz w:val="21"/>
        </w:rPr>
        <w:t>stop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5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0].max()</w:t>
      </w:r>
      <w:r>
        <w:rPr>
          <w:spacing w:val="-4"/>
          <w:sz w:val="21"/>
        </w:rPr>
        <w:t xml:space="preserve"> </w:t>
      </w:r>
      <w:r>
        <w:rPr>
          <w:sz w:val="21"/>
        </w:rPr>
        <w:t>+ 1,</w:t>
      </w:r>
      <w:r>
        <w:rPr>
          <w:spacing w:val="-1"/>
          <w:sz w:val="21"/>
        </w:rPr>
        <w:t xml:space="preserve"> </w:t>
      </w:r>
      <w:r>
        <w:rPr>
          <w:sz w:val="21"/>
        </w:rPr>
        <w:t>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0.01),</w:t>
      </w:r>
    </w:p>
    <w:p>
      <w:pPr>
        <w:spacing w:after="0" w:line="240" w:lineRule="exact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77" w:line="280" w:lineRule="auto"/>
        <w:ind w:left="638" w:right="812" w:firstLine="1106"/>
        <w:jc w:val="left"/>
        <w:rPr>
          <w:sz w:val="21"/>
        </w:rPr>
      </w:pPr>
      <w:r>
        <w:rPr>
          <w:sz w:val="21"/>
        </w:rPr>
        <w:t>np.arange(start = X_set[:, 1].min() - 1, stop = X_set[:, 1].max() + 1, step = 0.01))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plt.contourf(X1,</w:t>
      </w:r>
      <w:r>
        <w:rPr>
          <w:spacing w:val="-12"/>
          <w:sz w:val="21"/>
        </w:rPr>
        <w:t xml:space="preserve"> </w:t>
      </w:r>
      <w:r>
        <w:rPr>
          <w:sz w:val="21"/>
        </w:rPr>
        <w:t>X2,</w:t>
      </w:r>
      <w:r>
        <w:rPr>
          <w:spacing w:val="-5"/>
          <w:sz w:val="21"/>
        </w:rPr>
        <w:t xml:space="preserve"> </w:t>
      </w:r>
      <w:r>
        <w:rPr>
          <w:sz w:val="21"/>
        </w:rPr>
        <w:t>classifier.predict(np.array([X1.ravel(),</w:t>
      </w:r>
      <w:r>
        <w:rPr>
          <w:spacing w:val="-4"/>
          <w:sz w:val="21"/>
        </w:rPr>
        <w:t xml:space="preserve"> </w:t>
      </w:r>
      <w:r>
        <w:rPr>
          <w:sz w:val="21"/>
        </w:rPr>
        <w:t>X2.ravel()]).T).reshape(X1.shape),</w:t>
      </w:r>
    </w:p>
    <w:p>
      <w:pPr>
        <w:spacing w:before="0" w:line="288" w:lineRule="auto"/>
        <w:ind w:left="638" w:right="3993" w:firstLine="686"/>
        <w:jc w:val="left"/>
        <w:rPr>
          <w:sz w:val="21"/>
        </w:rPr>
      </w:pPr>
      <w:r>
        <w:rPr>
          <w:sz w:val="21"/>
        </w:rPr>
        <w:t>alpha</w:t>
      </w:r>
      <w:r>
        <w:rPr>
          <w:spacing w:val="-7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0.75,</w:t>
      </w:r>
      <w:r>
        <w:rPr>
          <w:spacing w:val="-9"/>
          <w:sz w:val="21"/>
        </w:rPr>
        <w:t xml:space="preserve"> </w:t>
      </w:r>
      <w:r>
        <w:rPr>
          <w:sz w:val="21"/>
        </w:rPr>
        <w:t>cmap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r>
        <w:rPr>
          <w:sz w:val="21"/>
        </w:rPr>
        <w:t>ListedColormap(('pink',</w:t>
      </w:r>
      <w:r>
        <w:rPr>
          <w:spacing w:val="-5"/>
          <w:sz w:val="21"/>
        </w:rPr>
        <w:t xml:space="preserve"> </w:t>
      </w:r>
      <w:r>
        <w:rPr>
          <w:sz w:val="21"/>
        </w:rPr>
        <w:t>'lightgreen')))</w:t>
      </w:r>
      <w:r>
        <w:rPr>
          <w:spacing w:val="-50"/>
          <w:sz w:val="21"/>
        </w:rPr>
        <w:t xml:space="preserve"> </w:t>
      </w:r>
      <w:r>
        <w:rPr>
          <w:sz w:val="21"/>
        </w:rPr>
        <w:t>plt.xlim(X1.min(),</w:t>
      </w:r>
      <w:r>
        <w:rPr>
          <w:spacing w:val="-2"/>
          <w:sz w:val="21"/>
        </w:rPr>
        <w:t xml:space="preserve"> </w:t>
      </w:r>
      <w:r>
        <w:rPr>
          <w:sz w:val="21"/>
        </w:rPr>
        <w:t>X1.max())</w:t>
      </w:r>
    </w:p>
    <w:p>
      <w:pPr>
        <w:spacing w:before="0" w:line="233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5" w:line="280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6" w:line="283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plt.title('Random Forest Classification (Training set)')</w:t>
      </w:r>
      <w:r>
        <w:rPr>
          <w:spacing w:val="1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0" w:line="283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before="0" w:line="232" w:lineRule="exact"/>
        <w:ind w:left="638" w:right="0" w:firstLine="0"/>
        <w:jc w:val="left"/>
        <w:rPr>
          <w:sz w:val="21"/>
        </w:rPr>
      </w:pP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Visualising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Test</w:t>
      </w:r>
      <w:r>
        <w:rPr>
          <w:spacing w:val="-5"/>
          <w:sz w:val="21"/>
        </w:rPr>
        <w:t xml:space="preserve"> </w:t>
      </w:r>
      <w:r>
        <w:rPr>
          <w:sz w:val="21"/>
        </w:rPr>
        <w:t>set</w:t>
      </w:r>
      <w:r>
        <w:rPr>
          <w:spacing w:val="-4"/>
          <w:sz w:val="21"/>
        </w:rPr>
        <w:t xml:space="preserve"> </w:t>
      </w:r>
      <w:r>
        <w:rPr>
          <w:sz w:val="21"/>
        </w:rPr>
        <w:t>results</w:t>
      </w:r>
    </w:p>
    <w:p>
      <w:pPr>
        <w:spacing w:before="49" w:line="283" w:lineRule="auto"/>
        <w:ind w:left="638" w:right="6002" w:firstLine="0"/>
        <w:jc w:val="left"/>
        <w:rPr>
          <w:sz w:val="21"/>
        </w:rPr>
      </w:pPr>
      <w:r>
        <w:rPr>
          <w:sz w:val="21"/>
        </w:rPr>
        <w:t>from matplotlib.colors import ListedColormap</w:t>
      </w:r>
      <w:r>
        <w:rPr>
          <w:spacing w:val="-50"/>
          <w:sz w:val="21"/>
        </w:rPr>
        <w:t xml:space="preserve"> </w:t>
      </w:r>
      <w:r>
        <w:rPr>
          <w:sz w:val="21"/>
        </w:rPr>
        <w:t>X_set,</w:t>
      </w:r>
      <w:r>
        <w:rPr>
          <w:spacing w:val="-3"/>
          <w:sz w:val="21"/>
        </w:rPr>
        <w:t xml:space="preserve"> </w:t>
      </w:r>
      <w:r>
        <w:rPr>
          <w:sz w:val="21"/>
        </w:rPr>
        <w:t>y_set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X_test, y_test</w:t>
      </w:r>
    </w:p>
    <w:p>
      <w:pPr>
        <w:spacing w:before="4" w:line="276" w:lineRule="auto"/>
        <w:ind w:left="1750" w:right="1176" w:hanging="1112"/>
        <w:jc w:val="left"/>
        <w:rPr>
          <w:sz w:val="21"/>
        </w:rPr>
      </w:pPr>
      <w:r>
        <w:rPr>
          <w:sz w:val="21"/>
        </w:rPr>
        <w:t>X1, X2 = np.meshgrid(np.arange(start = X_set[:, 0].min() - 1, stop = X_set[:, 0].max() + 1, step = 0.01),</w:t>
      </w:r>
      <w:r>
        <w:rPr>
          <w:spacing w:val="-50"/>
          <w:sz w:val="21"/>
        </w:rPr>
        <w:t xml:space="preserve"> </w:t>
      </w:r>
      <w:r>
        <w:rPr>
          <w:sz w:val="21"/>
        </w:rPr>
        <w:t>np.arange(start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X_set[:, 1].min()</w:t>
      </w:r>
      <w:r>
        <w:rPr>
          <w:spacing w:val="-1"/>
          <w:sz w:val="21"/>
        </w:rPr>
        <w:t xml:space="preserve"> </w:t>
      </w:r>
      <w:r>
        <w:rPr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z w:val="21"/>
        </w:rPr>
        <w:t>1, stop =</w:t>
      </w:r>
      <w:r>
        <w:rPr>
          <w:spacing w:val="-4"/>
          <w:sz w:val="21"/>
        </w:rPr>
        <w:t xml:space="preserve"> </w:t>
      </w:r>
      <w:r>
        <w:rPr>
          <w:sz w:val="21"/>
        </w:rPr>
        <w:t>X_set[:,</w:t>
      </w:r>
      <w:r>
        <w:rPr>
          <w:spacing w:val="-1"/>
          <w:sz w:val="21"/>
        </w:rPr>
        <w:t xml:space="preserve"> </w:t>
      </w:r>
      <w:r>
        <w:rPr>
          <w:sz w:val="21"/>
        </w:rPr>
        <w:t>1].max()</w:t>
      </w:r>
      <w:r>
        <w:rPr>
          <w:spacing w:val="-4"/>
          <w:sz w:val="21"/>
        </w:rPr>
        <w:t xml:space="preserve"> </w:t>
      </w:r>
      <w:r>
        <w:rPr>
          <w:sz w:val="21"/>
        </w:rPr>
        <w:t>+</w:t>
      </w:r>
      <w:r>
        <w:rPr>
          <w:spacing w:val="1"/>
          <w:sz w:val="21"/>
        </w:rPr>
        <w:t xml:space="preserve"> </w:t>
      </w:r>
      <w:r>
        <w:rPr>
          <w:sz w:val="21"/>
        </w:rPr>
        <w:t>1, step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0.01))</w:t>
      </w:r>
    </w:p>
    <w:p>
      <w:pPr>
        <w:spacing w:before="6" w:line="283" w:lineRule="auto"/>
        <w:ind w:left="1325" w:right="1939" w:hanging="687"/>
        <w:jc w:val="left"/>
        <w:rPr>
          <w:sz w:val="21"/>
        </w:rPr>
      </w:pPr>
      <w:r>
        <w:rPr>
          <w:sz w:val="21"/>
        </w:rPr>
        <w:t>plt.contourf(X1, X2, classifier.predict(np.array([X1.ravel(), X2.ravel()]).T).reshape(X1.shape),</w:t>
      </w:r>
      <w:r>
        <w:rPr>
          <w:spacing w:val="-50"/>
          <w:sz w:val="21"/>
        </w:rPr>
        <w:t xml:space="preserve"> </w:t>
      </w:r>
      <w:r>
        <w:rPr>
          <w:sz w:val="21"/>
        </w:rPr>
        <w:t>alpha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0.75,</w:t>
      </w:r>
      <w:r>
        <w:rPr>
          <w:spacing w:val="-3"/>
          <w:sz w:val="21"/>
        </w:rPr>
        <w:t xml:space="preserve"> </w:t>
      </w:r>
      <w:r>
        <w:rPr>
          <w:sz w:val="21"/>
        </w:rPr>
        <w:t>cmap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ListedColormap(('pink', 'lightgreen')))</w:t>
      </w:r>
    </w:p>
    <w:p>
      <w:pPr>
        <w:spacing w:before="0" w:line="238" w:lineRule="exact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plt.xlim(X1.min(),</w:t>
      </w:r>
      <w:r>
        <w:rPr>
          <w:spacing w:val="-6"/>
          <w:sz w:val="21"/>
        </w:rPr>
        <w:t xml:space="preserve"> </w:t>
      </w:r>
      <w:r>
        <w:rPr>
          <w:spacing w:val="-1"/>
          <w:sz w:val="21"/>
        </w:rPr>
        <w:t>X1.max())</w:t>
      </w:r>
    </w:p>
    <w:p>
      <w:pPr>
        <w:spacing w:before="44"/>
        <w:ind w:left="638" w:right="0" w:firstLine="0"/>
        <w:jc w:val="left"/>
        <w:rPr>
          <w:sz w:val="21"/>
        </w:rPr>
      </w:pPr>
      <w:r>
        <w:rPr>
          <w:spacing w:val="-1"/>
          <w:sz w:val="21"/>
        </w:rPr>
        <w:t>plt.ylim(X2.min(),</w:t>
      </w:r>
      <w:r>
        <w:rPr>
          <w:spacing w:val="-8"/>
          <w:sz w:val="21"/>
        </w:rPr>
        <w:t xml:space="preserve"> </w:t>
      </w:r>
      <w:r>
        <w:rPr>
          <w:spacing w:val="-1"/>
          <w:sz w:val="21"/>
        </w:rPr>
        <w:t>X2.max())</w:t>
      </w:r>
    </w:p>
    <w:p>
      <w:pPr>
        <w:spacing w:before="49" w:line="278" w:lineRule="auto"/>
        <w:ind w:left="852" w:right="5075" w:hanging="214"/>
        <w:jc w:val="left"/>
        <w:rPr>
          <w:sz w:val="21"/>
        </w:rPr>
      </w:pPr>
      <w:r>
        <w:rPr>
          <w:sz w:val="21"/>
        </w:rPr>
        <w:t>for i, j in enumerate(np.unique(y_set)):</w:t>
      </w:r>
      <w:r>
        <w:rPr>
          <w:spacing w:val="1"/>
          <w:sz w:val="21"/>
        </w:rPr>
        <w:t xml:space="preserve"> </w:t>
      </w:r>
      <w:r>
        <w:rPr>
          <w:sz w:val="21"/>
        </w:rPr>
        <w:t>plt.scatter(X_set[y_set</w:t>
      </w:r>
      <w:r>
        <w:rPr>
          <w:spacing w:val="-4"/>
          <w:sz w:val="21"/>
        </w:rPr>
        <w:t xml:space="preserve"> </w:t>
      </w:r>
      <w:r>
        <w:rPr>
          <w:sz w:val="21"/>
        </w:rPr>
        <w:t>== j,</w:t>
      </w:r>
      <w:r>
        <w:rPr>
          <w:spacing w:val="-8"/>
          <w:sz w:val="21"/>
        </w:rPr>
        <w:t xml:space="preserve"> </w:t>
      </w:r>
      <w:r>
        <w:rPr>
          <w:sz w:val="21"/>
        </w:rPr>
        <w:t>0],</w:t>
      </w:r>
      <w:r>
        <w:rPr>
          <w:spacing w:val="-4"/>
          <w:sz w:val="21"/>
        </w:rPr>
        <w:t xml:space="preserve"> </w:t>
      </w:r>
      <w:r>
        <w:rPr>
          <w:sz w:val="21"/>
        </w:rPr>
        <w:t>X_set[y_set</w:t>
      </w:r>
      <w:r>
        <w:rPr>
          <w:spacing w:val="-7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j,</w:t>
      </w:r>
      <w:r>
        <w:rPr>
          <w:spacing w:val="-4"/>
          <w:sz w:val="21"/>
        </w:rPr>
        <w:t xml:space="preserve"> </w:t>
      </w:r>
      <w:r>
        <w:rPr>
          <w:sz w:val="21"/>
        </w:rPr>
        <w:t>1],</w:t>
      </w:r>
    </w:p>
    <w:p>
      <w:pPr>
        <w:spacing w:before="11" w:line="276" w:lineRule="auto"/>
        <w:ind w:left="638" w:right="5064" w:firstLine="842"/>
        <w:jc w:val="left"/>
        <w:rPr>
          <w:sz w:val="21"/>
        </w:rPr>
      </w:pPr>
      <w:r>
        <w:rPr>
          <w:sz w:val="21"/>
        </w:rPr>
        <w:t>c = ListedColormap(('red', 'green'))(i), label = j)</w:t>
      </w:r>
      <w:r>
        <w:rPr>
          <w:spacing w:val="-51"/>
          <w:sz w:val="21"/>
        </w:rPr>
        <w:t xml:space="preserve"> </w:t>
      </w:r>
      <w:r>
        <w:rPr>
          <w:sz w:val="21"/>
        </w:rPr>
        <w:t>plt.title('Random Forest Classification (Test set)')</w:t>
      </w:r>
      <w:r>
        <w:rPr>
          <w:spacing w:val="1"/>
          <w:sz w:val="21"/>
        </w:rPr>
        <w:t xml:space="preserve"> </w:t>
      </w:r>
      <w:r>
        <w:rPr>
          <w:sz w:val="21"/>
        </w:rPr>
        <w:t>plt.xlabel('PC1')</w:t>
      </w:r>
    </w:p>
    <w:p>
      <w:pPr>
        <w:spacing w:before="17" w:line="278" w:lineRule="auto"/>
        <w:ind w:left="638" w:right="8574" w:firstLine="0"/>
        <w:jc w:val="left"/>
        <w:rPr>
          <w:sz w:val="21"/>
        </w:rPr>
      </w:pPr>
      <w:r>
        <w:rPr>
          <w:spacing w:val="-1"/>
          <w:sz w:val="21"/>
        </w:rPr>
        <w:t>plt.ylabel('PC2')</w:t>
      </w:r>
      <w:r>
        <w:rPr>
          <w:spacing w:val="-50"/>
          <w:sz w:val="21"/>
        </w:rPr>
        <w:t xml:space="preserve"> </w:t>
      </w:r>
      <w:r>
        <w:rPr>
          <w:sz w:val="21"/>
        </w:rPr>
        <w:t>plt.legend()</w:t>
      </w:r>
      <w:r>
        <w:rPr>
          <w:spacing w:val="1"/>
          <w:sz w:val="21"/>
        </w:rPr>
        <w:t xml:space="preserve"> </w:t>
      </w:r>
      <w:r>
        <w:rPr>
          <w:sz w:val="21"/>
        </w:rPr>
        <w:t>plt.show()</w:t>
      </w:r>
    </w:p>
    <w:p>
      <w:pPr>
        <w:spacing w:after="0" w:line="278" w:lineRule="auto"/>
        <w:jc w:val="left"/>
        <w:rPr>
          <w:sz w:val="21"/>
        </w:rPr>
        <w:sectPr>
          <w:pgSz w:w="12240" w:h="15840"/>
          <w:pgMar w:top="1340" w:right="580" w:bottom="1220" w:left="1080" w:header="0" w:footer="943" w:gutter="0"/>
          <w:cols w:space="720" w:num="1"/>
        </w:sectPr>
      </w:pPr>
    </w:p>
    <w:p>
      <w:pPr>
        <w:spacing w:before="58"/>
        <w:ind w:left="4385" w:right="0" w:firstLine="0"/>
        <w:jc w:val="left"/>
        <w:rPr>
          <w:b/>
          <w:sz w:val="30"/>
        </w:rPr>
      </w:pPr>
      <w:r>
        <w:rPr>
          <w:b/>
          <w:sz w:val="30"/>
        </w:rPr>
        <w:t>7.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OUTPUTS</w:t>
      </w:r>
    </w:p>
    <w:p>
      <w:pPr>
        <w:pStyle w:val="8"/>
        <w:rPr>
          <w:b/>
          <w:sz w:val="20"/>
        </w:rPr>
      </w:pPr>
    </w:p>
    <w:p>
      <w:pPr>
        <w:pStyle w:val="8"/>
        <w:spacing w:before="3"/>
        <w:rPr>
          <w:b/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128905</wp:posOffset>
            </wp:positionV>
            <wp:extent cx="6245860" cy="35115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7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100965</wp:posOffset>
            </wp:positionV>
            <wp:extent cx="6115050" cy="343789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0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80" w:right="580" w:bottom="1220" w:left="1080" w:header="0" w:footer="943" w:gutter="0"/>
          <w:cols w:space="720" w:num="1"/>
        </w:sectPr>
      </w:pPr>
    </w:p>
    <w:p>
      <w:pPr>
        <w:pStyle w:val="8"/>
        <w:ind w:left="640"/>
        <w:rPr>
          <w:sz w:val="20"/>
        </w:rPr>
      </w:pPr>
      <w:r>
        <w:rPr>
          <w:sz w:val="20"/>
        </w:rPr>
        <w:drawing>
          <wp:inline distT="0" distB="0" distL="0" distR="0">
            <wp:extent cx="6244590" cy="351091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138430</wp:posOffset>
            </wp:positionV>
            <wp:extent cx="6115050" cy="343789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78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40" w:right="580" w:bottom="1140" w:left="1080" w:header="0" w:footer="943" w:gutter="0"/>
          <w:cols w:space="720" w:num="1"/>
        </w:sectPr>
      </w:pPr>
    </w:p>
    <w:p>
      <w:pPr>
        <w:pStyle w:val="8"/>
        <w:spacing w:before="9"/>
        <w:rPr>
          <w:b/>
          <w:sz w:val="14"/>
        </w:r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5225" cy="351091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153035</wp:posOffset>
            </wp:positionV>
            <wp:extent cx="6116320" cy="343789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2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4590" cy="351091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154305</wp:posOffset>
            </wp:positionV>
            <wp:extent cx="6115685" cy="343789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5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right="580" w:bottom="1140" w:left="1080" w:header="0" w:footer="943" w:gutter="0"/>
          <w:cols w:space="720" w:num="1"/>
        </w:sectPr>
      </w:pPr>
    </w:p>
    <w:p>
      <w:pPr>
        <w:pStyle w:val="8"/>
        <w:spacing w:before="9"/>
        <w:rPr>
          <w:b/>
          <w:sz w:val="14"/>
        </w:r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5225" cy="351091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153035</wp:posOffset>
            </wp:positionV>
            <wp:extent cx="6115050" cy="34378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15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4590" cy="351091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154305</wp:posOffset>
            </wp:positionV>
            <wp:extent cx="6115685" cy="343789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7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right="580" w:bottom="1140" w:left="1080" w:header="0" w:footer="943" w:gutter="0"/>
          <w:cols w:space="720" w:num="1"/>
        </w:sectPr>
      </w:pPr>
    </w:p>
    <w:p>
      <w:pPr>
        <w:pStyle w:val="8"/>
        <w:spacing w:before="9"/>
        <w:rPr>
          <w:b/>
          <w:sz w:val="14"/>
        </w:r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5225" cy="351091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7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153035</wp:posOffset>
            </wp:positionV>
            <wp:extent cx="6115685" cy="343789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4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4590" cy="351091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154305</wp:posOffset>
            </wp:positionV>
            <wp:extent cx="6115685" cy="343789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7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right="580" w:bottom="1140" w:left="1080" w:header="0" w:footer="943" w:gutter="0"/>
          <w:cols w:space="720" w:num="1"/>
        </w:sectPr>
      </w:pPr>
    </w:p>
    <w:p>
      <w:pPr>
        <w:pStyle w:val="8"/>
        <w:spacing w:before="9"/>
        <w:rPr>
          <w:b/>
          <w:sz w:val="14"/>
        </w:r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5225" cy="351091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1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153670</wp:posOffset>
            </wp:positionV>
            <wp:extent cx="6115685" cy="343789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7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spacing w:before="10"/>
        <w:rPr>
          <w:b/>
          <w:sz w:val="14"/>
        </w:r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5225" cy="351091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775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6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153035</wp:posOffset>
            </wp:positionV>
            <wp:extent cx="6115685" cy="343789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5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pStyle w:val="8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244590" cy="3510915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8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154305</wp:posOffset>
            </wp:positionV>
            <wp:extent cx="6115685" cy="343789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5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40" w:right="580" w:bottom="1140" w:left="1080" w:header="0" w:footer="943" w:gutter="0"/>
          <w:cols w:space="720" w:num="1"/>
        </w:sectPr>
      </w:pP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tabs>
          <w:tab w:val="left" w:pos="4352"/>
        </w:tabs>
        <w:spacing w:before="264"/>
        <w:ind w:left="3917" w:right="0" w:firstLine="0"/>
        <w:jc w:val="left"/>
        <w:rPr>
          <w:b/>
          <w:sz w:val="32"/>
        </w:rPr>
      </w:pPr>
      <w:bookmarkStart w:id="42" w:name="_bookmark24"/>
      <w:bookmarkEnd w:id="42"/>
      <w:r>
        <w:rPr>
          <w:b/>
          <w:sz w:val="32"/>
        </w:rPr>
        <w:t>8</w:t>
      </w:r>
      <w:r>
        <w:rPr>
          <w:b/>
          <w:sz w:val="32"/>
        </w:rPr>
        <w:tab/>
      </w:r>
      <w:r>
        <w:rPr>
          <w:b/>
          <w:sz w:val="32"/>
        </w:rPr>
        <w:t>CONCLUSION</w:t>
      </w:r>
    </w:p>
    <w:p>
      <w:pPr>
        <w:pStyle w:val="8"/>
        <w:spacing w:before="4"/>
        <w:rPr>
          <w:b/>
          <w:sz w:val="43"/>
        </w:rPr>
      </w:pPr>
    </w:p>
    <w:p>
      <w:pPr>
        <w:spacing w:before="0"/>
        <w:ind w:left="684" w:right="0" w:firstLine="0"/>
        <w:jc w:val="left"/>
        <w:rPr>
          <w:sz w:val="32"/>
        </w:rPr>
      </w:pP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comparing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each</w:t>
      </w:r>
      <w:r>
        <w:rPr>
          <w:spacing w:val="-5"/>
          <w:sz w:val="32"/>
        </w:rPr>
        <w:t xml:space="preserve"> </w:t>
      </w:r>
      <w:r>
        <w:rPr>
          <w:sz w:val="32"/>
        </w:rPr>
        <w:t>classification</w:t>
      </w:r>
    </w:p>
    <w:p>
      <w:pPr>
        <w:pStyle w:val="8"/>
        <w:spacing w:before="125" w:line="343" w:lineRule="auto"/>
        <w:ind w:left="638" w:right="4834"/>
        <w:rPr>
          <w:rFonts w:ascii="Arial MT"/>
        </w:rPr>
      </w:pPr>
      <w:r>
        <w:rPr>
          <w:rFonts w:ascii="Arial MT"/>
          <w:color w:val="1F1F1F"/>
        </w:rPr>
        <w:t>The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accuracy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of</w:t>
      </w:r>
      <w:r>
        <w:rPr>
          <w:rFonts w:ascii="Arial MT"/>
          <w:color w:val="1F1F1F"/>
          <w:spacing w:val="-4"/>
        </w:rPr>
        <w:t xml:space="preserve"> </w:t>
      </w:r>
      <w:r>
        <w:rPr>
          <w:rFonts w:ascii="Arial MT"/>
          <w:color w:val="1F1F1F"/>
        </w:rPr>
        <w:t>Logistic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Regression is:</w:t>
      </w:r>
      <w:r>
        <w:rPr>
          <w:rFonts w:ascii="Arial MT"/>
          <w:color w:val="1F1F1F"/>
          <w:spacing w:val="-6"/>
        </w:rPr>
        <w:t xml:space="preserve"> </w:t>
      </w:r>
      <w:r>
        <w:rPr>
          <w:rFonts w:ascii="Arial MT"/>
          <w:color w:val="1F1F1F"/>
        </w:rPr>
        <w:t>70.73</w:t>
      </w:r>
      <w:r>
        <w:rPr>
          <w:rFonts w:ascii="Arial MT"/>
          <w:color w:val="1F1F1F"/>
          <w:spacing w:val="-16"/>
        </w:rPr>
        <w:t xml:space="preserve"> </w:t>
      </w:r>
      <w:r>
        <w:rPr>
          <w:rFonts w:ascii="Arial MT"/>
          <w:color w:val="1F1F1F"/>
        </w:rPr>
        <w:t>%</w:t>
      </w:r>
      <w:r>
        <w:rPr>
          <w:rFonts w:ascii="Arial MT"/>
          <w:color w:val="1F1F1F"/>
          <w:spacing w:val="-64"/>
        </w:rPr>
        <w:t xml:space="preserve"> </w:t>
      </w:r>
      <w:r>
        <w:rPr>
          <w:rFonts w:ascii="Arial MT"/>
          <w:color w:val="1F1F1F"/>
        </w:rPr>
        <w:t>The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accuracy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of KNN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is: 62.92</w:t>
      </w:r>
      <w:r>
        <w:rPr>
          <w:rFonts w:ascii="Arial MT"/>
          <w:color w:val="1F1F1F"/>
          <w:spacing w:val="-4"/>
        </w:rPr>
        <w:t xml:space="preserve"> </w:t>
      </w:r>
      <w:r>
        <w:rPr>
          <w:rFonts w:ascii="Arial MT"/>
          <w:color w:val="1F1F1F"/>
        </w:rPr>
        <w:t>%</w:t>
      </w:r>
    </w:p>
    <w:p>
      <w:pPr>
        <w:pStyle w:val="8"/>
        <w:spacing w:before="1"/>
        <w:ind w:left="638"/>
        <w:rPr>
          <w:rFonts w:ascii="Arial MT"/>
        </w:rPr>
      </w:pPr>
      <w:r>
        <w:rPr>
          <w:rFonts w:ascii="Arial MT"/>
          <w:color w:val="1F1F1F"/>
        </w:rPr>
        <w:t>The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accuracy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of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SVM</w:t>
      </w:r>
      <w:r>
        <w:rPr>
          <w:rFonts w:ascii="Arial MT"/>
          <w:color w:val="1F1F1F"/>
          <w:spacing w:val="-6"/>
        </w:rPr>
        <w:t xml:space="preserve"> </w:t>
      </w:r>
      <w:r>
        <w:rPr>
          <w:rFonts w:ascii="Arial MT"/>
          <w:color w:val="1F1F1F"/>
        </w:rPr>
        <w:t>is: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70.73</w:t>
      </w:r>
      <w:r>
        <w:rPr>
          <w:rFonts w:ascii="Arial MT"/>
          <w:color w:val="1F1F1F"/>
          <w:spacing w:val="-7"/>
        </w:rPr>
        <w:t xml:space="preserve"> </w:t>
      </w:r>
      <w:r>
        <w:rPr>
          <w:rFonts w:ascii="Arial MT"/>
          <w:color w:val="1F1F1F"/>
        </w:rPr>
        <w:t>%</w:t>
      </w:r>
    </w:p>
    <w:p>
      <w:pPr>
        <w:pStyle w:val="8"/>
        <w:spacing w:before="118"/>
        <w:ind w:left="638"/>
        <w:rPr>
          <w:rFonts w:ascii="Arial MT"/>
        </w:rPr>
      </w:pPr>
      <w:r>
        <w:rPr>
          <w:rFonts w:ascii="Arial MT"/>
          <w:color w:val="1F1F1F"/>
        </w:rPr>
        <w:t>The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accuracy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of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Naive</w:t>
      </w:r>
      <w:r>
        <w:rPr>
          <w:rFonts w:ascii="Arial MT"/>
          <w:color w:val="1F1F1F"/>
          <w:spacing w:val="-4"/>
        </w:rPr>
        <w:t xml:space="preserve"> </w:t>
      </w:r>
      <w:r>
        <w:rPr>
          <w:rFonts w:ascii="Arial MT"/>
          <w:color w:val="1F1F1F"/>
        </w:rPr>
        <w:t>Bayes is:</w:t>
      </w:r>
      <w:r>
        <w:rPr>
          <w:rFonts w:ascii="Arial MT"/>
          <w:color w:val="1F1F1F"/>
          <w:spacing w:val="-4"/>
        </w:rPr>
        <w:t xml:space="preserve"> </w:t>
      </w:r>
      <w:r>
        <w:rPr>
          <w:rFonts w:ascii="Arial MT"/>
          <w:color w:val="1F1F1F"/>
        </w:rPr>
        <w:t>71.21</w:t>
      </w:r>
      <w:r>
        <w:rPr>
          <w:rFonts w:ascii="Arial MT"/>
          <w:color w:val="1F1F1F"/>
          <w:spacing w:val="-1"/>
        </w:rPr>
        <w:t xml:space="preserve"> </w:t>
      </w:r>
      <w:r>
        <w:rPr>
          <w:rFonts w:ascii="Arial MT"/>
          <w:color w:val="1F1F1F"/>
        </w:rPr>
        <w:t>%</w:t>
      </w:r>
    </w:p>
    <w:p>
      <w:pPr>
        <w:pStyle w:val="8"/>
        <w:spacing w:before="122"/>
        <w:ind w:left="638"/>
        <w:rPr>
          <w:rFonts w:ascii="Arial MT"/>
        </w:rPr>
      </w:pPr>
      <w:r>
        <w:rPr>
          <w:rFonts w:ascii="Arial MT"/>
          <w:color w:val="1F1F1F"/>
        </w:rPr>
        <w:t>The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accuracy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of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Decision</w:t>
      </w:r>
      <w:r>
        <w:rPr>
          <w:rFonts w:ascii="Arial MT"/>
          <w:color w:val="1F1F1F"/>
          <w:spacing w:val="2"/>
        </w:rPr>
        <w:t xml:space="preserve"> </w:t>
      </w:r>
      <w:r>
        <w:rPr>
          <w:rFonts w:ascii="Arial MT"/>
          <w:color w:val="1F1F1F"/>
        </w:rPr>
        <w:t>Tree</w:t>
      </w:r>
      <w:r>
        <w:rPr>
          <w:rFonts w:ascii="Arial MT"/>
          <w:color w:val="1F1F1F"/>
          <w:spacing w:val="-2"/>
        </w:rPr>
        <w:t xml:space="preserve"> </w:t>
      </w:r>
      <w:r>
        <w:rPr>
          <w:rFonts w:ascii="Arial MT"/>
          <w:color w:val="1F1F1F"/>
        </w:rPr>
        <w:t>Classifier</w:t>
      </w:r>
      <w:r>
        <w:rPr>
          <w:rFonts w:ascii="Arial MT"/>
          <w:color w:val="1F1F1F"/>
          <w:spacing w:val="-1"/>
        </w:rPr>
        <w:t xml:space="preserve"> </w:t>
      </w:r>
      <w:r>
        <w:rPr>
          <w:rFonts w:ascii="Arial MT"/>
          <w:color w:val="1F1F1F"/>
        </w:rPr>
        <w:t>is:</w:t>
      </w:r>
      <w:r>
        <w:rPr>
          <w:rFonts w:ascii="Arial MT"/>
          <w:color w:val="1F1F1F"/>
          <w:spacing w:val="-3"/>
        </w:rPr>
        <w:t xml:space="preserve"> </w:t>
      </w:r>
      <w:r>
        <w:rPr>
          <w:rFonts w:ascii="Arial MT"/>
          <w:color w:val="1F1F1F"/>
        </w:rPr>
        <w:t>53.63</w:t>
      </w:r>
      <w:r>
        <w:rPr>
          <w:rFonts w:ascii="Arial MT"/>
          <w:color w:val="1F1F1F"/>
          <w:spacing w:val="-1"/>
        </w:rPr>
        <w:t xml:space="preserve"> </w:t>
      </w:r>
      <w:r>
        <w:rPr>
          <w:rFonts w:ascii="Arial MT"/>
          <w:color w:val="1F1F1F"/>
        </w:rPr>
        <w:t>%</w:t>
      </w:r>
    </w:p>
    <w:p>
      <w:pPr>
        <w:pStyle w:val="8"/>
        <w:spacing w:before="118" w:line="345" w:lineRule="auto"/>
        <w:ind w:left="638" w:right="3789"/>
        <w:rPr>
          <w:rFonts w:ascii="Arial MT" w:hAnsi="Arial MT"/>
        </w:rPr>
      </w:pPr>
      <w:r>
        <w:rPr>
          <w:rFonts w:ascii="Arial MT" w:hAnsi="Arial MT"/>
          <w:color w:val="1F1F1F"/>
        </w:rPr>
        <w:t>The</w:t>
      </w:r>
      <w:r>
        <w:rPr>
          <w:rFonts w:ascii="Arial MT" w:hAnsi="Arial MT"/>
          <w:color w:val="1F1F1F"/>
          <w:spacing w:val="-6"/>
        </w:rPr>
        <w:t xml:space="preserve"> </w:t>
      </w:r>
      <w:r>
        <w:rPr>
          <w:rFonts w:ascii="Arial MT" w:hAnsi="Arial MT"/>
          <w:color w:val="1F1F1F"/>
        </w:rPr>
        <w:t>accuracy</w:t>
      </w:r>
      <w:r>
        <w:rPr>
          <w:rFonts w:ascii="Arial MT" w:hAnsi="Arial MT"/>
          <w:color w:val="1F1F1F"/>
          <w:spacing w:val="-4"/>
        </w:rPr>
        <w:t xml:space="preserve"> </w:t>
      </w:r>
      <w:r>
        <w:rPr>
          <w:rFonts w:ascii="Arial MT" w:hAnsi="Arial MT"/>
          <w:color w:val="1F1F1F"/>
        </w:rPr>
        <w:t>of</w:t>
      </w:r>
      <w:r>
        <w:rPr>
          <w:rFonts w:ascii="Arial MT" w:hAnsi="Arial MT"/>
          <w:color w:val="1F1F1F"/>
          <w:spacing w:val="-3"/>
        </w:rPr>
        <w:t xml:space="preserve"> </w:t>
      </w:r>
      <w:r>
        <w:rPr>
          <w:rFonts w:ascii="Arial MT" w:hAnsi="Arial MT"/>
          <w:color w:val="1F1F1F"/>
        </w:rPr>
        <w:t>Random</w:t>
      </w:r>
      <w:r>
        <w:rPr>
          <w:rFonts w:ascii="Arial MT" w:hAnsi="Arial MT"/>
          <w:color w:val="1F1F1F"/>
          <w:spacing w:val="-2"/>
        </w:rPr>
        <w:t xml:space="preserve"> </w:t>
      </w:r>
      <w:r>
        <w:rPr>
          <w:rFonts w:ascii="Arial MT" w:hAnsi="Arial MT"/>
          <w:color w:val="1F1F1F"/>
        </w:rPr>
        <w:t>Forest</w:t>
      </w:r>
      <w:r>
        <w:rPr>
          <w:rFonts w:ascii="Arial MT" w:hAnsi="Arial MT"/>
          <w:color w:val="1F1F1F"/>
          <w:spacing w:val="-4"/>
        </w:rPr>
        <w:t xml:space="preserve"> </w:t>
      </w:r>
      <w:r>
        <w:rPr>
          <w:rFonts w:ascii="Arial MT" w:hAnsi="Arial MT"/>
          <w:color w:val="1F1F1F"/>
        </w:rPr>
        <w:t>Classification</w:t>
      </w:r>
      <w:r>
        <w:rPr>
          <w:rFonts w:ascii="Arial MT" w:hAnsi="Arial MT"/>
          <w:color w:val="1F1F1F"/>
          <w:spacing w:val="-3"/>
        </w:rPr>
        <w:t xml:space="preserve"> </w:t>
      </w:r>
      <w:r>
        <w:rPr>
          <w:rFonts w:ascii="Arial MT" w:hAnsi="Arial MT"/>
          <w:color w:val="1F1F1F"/>
        </w:rPr>
        <w:t>is:</w:t>
      </w:r>
      <w:r>
        <w:rPr>
          <w:rFonts w:ascii="Arial MT" w:hAnsi="Arial MT"/>
          <w:color w:val="1F1F1F"/>
          <w:spacing w:val="-3"/>
        </w:rPr>
        <w:t xml:space="preserve"> </w:t>
      </w:r>
      <w:r>
        <w:rPr>
          <w:rFonts w:ascii="Arial MT" w:hAnsi="Arial MT"/>
          <w:color w:val="1F1F1F"/>
        </w:rPr>
        <w:t>58.53</w:t>
      </w:r>
      <w:r>
        <w:rPr>
          <w:rFonts w:ascii="Arial MT" w:hAnsi="Arial MT"/>
          <w:color w:val="1F1F1F"/>
          <w:spacing w:val="-5"/>
        </w:rPr>
        <w:t xml:space="preserve"> </w:t>
      </w:r>
      <w:r>
        <w:rPr>
          <w:rFonts w:ascii="Arial MT" w:hAnsi="Arial MT"/>
          <w:color w:val="1F1F1F"/>
        </w:rPr>
        <w:t>%</w:t>
      </w:r>
      <w:r>
        <w:rPr>
          <w:rFonts w:ascii="Arial MT" w:hAnsi="Arial MT"/>
          <w:color w:val="1F1F1F"/>
          <w:spacing w:val="-63"/>
        </w:rPr>
        <w:t xml:space="preserve"> </w:t>
      </w:r>
      <w:r>
        <w:rPr>
          <w:rFonts w:ascii="Arial MT" w:hAnsi="Arial MT"/>
          <w:color w:val="1F1F1F"/>
        </w:rPr>
        <w:t>For</w:t>
      </w:r>
      <w:r>
        <w:rPr>
          <w:rFonts w:ascii="Arial MT" w:hAnsi="Arial MT"/>
          <w:color w:val="1F1F1F"/>
          <w:spacing w:val="-2"/>
        </w:rPr>
        <w:t xml:space="preserve"> </w:t>
      </w:r>
      <w:r>
        <w:rPr>
          <w:rFonts w:ascii="Arial MT" w:hAnsi="Arial MT"/>
          <w:color w:val="1F1F1F"/>
        </w:rPr>
        <w:t>loan</w:t>
      </w:r>
      <w:r>
        <w:rPr>
          <w:rFonts w:ascii="Arial MT" w:hAnsi="Arial MT"/>
          <w:color w:val="1F1F1F"/>
          <w:spacing w:val="-2"/>
        </w:rPr>
        <w:t xml:space="preserve"> </w:t>
      </w:r>
      <w:r>
        <w:rPr>
          <w:rFonts w:ascii="Arial MT" w:hAnsi="Arial MT"/>
          <w:color w:val="1F1F1F"/>
        </w:rPr>
        <w:t>prediction</w:t>
      </w:r>
      <w:r>
        <w:rPr>
          <w:rFonts w:ascii="Arial MT" w:hAnsi="Arial MT"/>
          <w:color w:val="1F1F1F"/>
          <w:spacing w:val="-1"/>
        </w:rPr>
        <w:t xml:space="preserve"> </w:t>
      </w:r>
      <w:r>
        <w:rPr>
          <w:rFonts w:ascii="Arial MT" w:hAnsi="Arial MT"/>
          <w:color w:val="1F1F1F"/>
        </w:rPr>
        <w:t>Naïve</w:t>
      </w:r>
      <w:r>
        <w:rPr>
          <w:rFonts w:ascii="Arial MT" w:hAnsi="Arial MT"/>
          <w:color w:val="1F1F1F"/>
          <w:spacing w:val="1"/>
        </w:rPr>
        <w:t xml:space="preserve"> </w:t>
      </w:r>
      <w:r>
        <w:rPr>
          <w:rFonts w:ascii="Arial MT" w:hAnsi="Arial MT"/>
          <w:color w:val="1F1F1F"/>
        </w:rPr>
        <w:t>Bayes</w:t>
      </w:r>
      <w:r>
        <w:rPr>
          <w:rFonts w:ascii="Arial MT" w:hAnsi="Arial MT"/>
          <w:color w:val="1F1F1F"/>
          <w:spacing w:val="-1"/>
        </w:rPr>
        <w:t xml:space="preserve"> </w:t>
      </w:r>
      <w:r>
        <w:rPr>
          <w:rFonts w:ascii="Arial MT" w:hAnsi="Arial MT"/>
          <w:color w:val="1F1F1F"/>
        </w:rPr>
        <w:t>classifier is</w:t>
      </w:r>
      <w:r>
        <w:rPr>
          <w:rFonts w:ascii="Arial MT" w:hAnsi="Arial MT"/>
          <w:color w:val="1F1F1F"/>
          <w:spacing w:val="-1"/>
        </w:rPr>
        <w:t xml:space="preserve"> </w:t>
      </w:r>
      <w:r>
        <w:rPr>
          <w:rFonts w:ascii="Arial MT" w:hAnsi="Arial MT"/>
          <w:color w:val="1F1F1F"/>
        </w:rPr>
        <w:t>best.</w:t>
      </w:r>
    </w:p>
    <w:p>
      <w:pPr>
        <w:spacing w:after="0" w:line="345" w:lineRule="auto"/>
        <w:rPr>
          <w:rFonts w:ascii="Arial MT" w:hAnsi="Arial MT"/>
        </w:rPr>
        <w:sectPr>
          <w:pgSz w:w="12240" w:h="15840"/>
          <w:pgMar w:top="1500" w:right="580" w:bottom="1140" w:left="1080" w:header="0" w:footer="943" w:gutter="0"/>
          <w:cols w:space="720" w:num="1"/>
        </w:sectPr>
      </w:pPr>
    </w:p>
    <w:p>
      <w:pPr>
        <w:spacing w:before="62"/>
        <w:ind w:left="1513" w:right="2092" w:firstLine="0"/>
        <w:jc w:val="center"/>
        <w:rPr>
          <w:b/>
          <w:i/>
          <w:sz w:val="30"/>
        </w:rPr>
      </w:pPr>
      <w:r>
        <w:rPr>
          <w:b/>
          <w:i/>
          <w:sz w:val="30"/>
        </w:rPr>
        <w:t>REFERENCES</w:t>
      </w:r>
    </w:p>
    <w:p>
      <w:pPr>
        <w:pStyle w:val="8"/>
        <w:rPr>
          <w:b/>
          <w:i/>
          <w:sz w:val="42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1" w:after="0" w:line="360" w:lineRule="auto"/>
        <w:ind w:left="1001" w:right="1211" w:hanging="363"/>
        <w:jc w:val="both"/>
        <w:rPr>
          <w:i/>
          <w:sz w:val="24"/>
        </w:rPr>
      </w:pPr>
      <w:r>
        <w:rPr>
          <w:i/>
          <w:sz w:val="24"/>
        </w:rPr>
        <w:t>Senturk ZK, Kara R. Breast Cancer Diagnosis via Data mining: Performance Analysis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Of Seven Different Algorithms. Computer Science &amp; Engineering: An 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(CSEIJ);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4:35–46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(2014).</w:t>
      </w:r>
    </w:p>
    <w:p>
      <w:pPr>
        <w:pStyle w:val="12"/>
        <w:numPr>
          <w:ilvl w:val="0"/>
          <w:numId w:val="12"/>
        </w:numPr>
        <w:tabs>
          <w:tab w:val="left" w:pos="1002"/>
        </w:tabs>
        <w:spacing w:before="3" w:after="0" w:line="360" w:lineRule="auto"/>
        <w:ind w:left="1001" w:right="1217" w:hanging="363"/>
        <w:jc w:val="both"/>
        <w:rPr>
          <w:i/>
          <w:sz w:val="24"/>
        </w:rPr>
      </w:pPr>
      <w:r>
        <w:rPr>
          <w:i/>
          <w:sz w:val="24"/>
        </w:rPr>
        <w:t>Rajesh K, Anand S. Analysis of SEER Dataset for Breast Cancer Diagnosis using C4.5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Classification Algorithm. International Journal of Advanced Research in 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Communication Engineering. 1:72–77 (2012).</w:t>
      </w:r>
    </w:p>
    <w:p>
      <w:pPr>
        <w:pStyle w:val="8"/>
        <w:spacing w:before="10"/>
        <w:rPr>
          <w:i/>
          <w:sz w:val="35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0" w:after="0" w:line="360" w:lineRule="auto"/>
        <w:ind w:left="1001" w:right="1217" w:hanging="363"/>
        <w:jc w:val="both"/>
        <w:rPr>
          <w:i/>
          <w:sz w:val="24"/>
        </w:rPr>
      </w:pPr>
      <w:r>
        <w:rPr>
          <w:i/>
          <w:sz w:val="24"/>
        </w:rPr>
        <w:t>Gupta S, Kumar D, Sharma A. Data Mining Classification Techniques Applied 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Breast Cancer Diagnosis and Prognosis. Indian Journal of Computer Science 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 (2011).</w:t>
      </w:r>
    </w:p>
    <w:p>
      <w:pPr>
        <w:pStyle w:val="8"/>
        <w:spacing w:before="9"/>
        <w:rPr>
          <w:i/>
          <w:sz w:val="35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0" w:after="0" w:line="360" w:lineRule="auto"/>
        <w:ind w:left="1001" w:right="1201" w:hanging="363"/>
        <w:jc w:val="both"/>
        <w:rPr>
          <w:i/>
          <w:sz w:val="24"/>
        </w:rPr>
      </w:pPr>
      <w:r>
        <w:rPr>
          <w:i/>
          <w:sz w:val="24"/>
        </w:rPr>
        <w:t>Kumar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Verma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Classification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Algorithms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Survey.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 Journal of Innovations in Engineering and Technology (IJIET) 1:7–14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(2012).</w:t>
      </w:r>
    </w:p>
    <w:p>
      <w:pPr>
        <w:pStyle w:val="8"/>
        <w:spacing w:before="5"/>
        <w:rPr>
          <w:i/>
          <w:sz w:val="36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1" w:after="0" w:line="360" w:lineRule="auto"/>
        <w:ind w:left="1001" w:right="1217" w:hanging="363"/>
        <w:jc w:val="both"/>
        <w:rPr>
          <w:i/>
          <w:sz w:val="24"/>
        </w:rPr>
      </w:pPr>
      <w:r>
        <w:rPr>
          <w:i/>
          <w:sz w:val="24"/>
        </w:rPr>
        <w:t>Kesavaraj G, Sukumaran S. A Study on Classification Techniques in Data Mining. 1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4th ICCCNT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(2012).</w:t>
      </w:r>
    </w:p>
    <w:p>
      <w:pPr>
        <w:pStyle w:val="8"/>
        <w:spacing w:before="7"/>
        <w:rPr>
          <w:i/>
          <w:sz w:val="35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1" w:after="0" w:line="362" w:lineRule="auto"/>
        <w:ind w:left="1001" w:right="1205" w:hanging="363"/>
        <w:jc w:val="both"/>
        <w:rPr>
          <w:i/>
          <w:sz w:val="24"/>
        </w:rPr>
      </w:pPr>
      <w:r>
        <w:rPr>
          <w:i/>
          <w:sz w:val="24"/>
        </w:rPr>
        <w:t>Soundarya M, Balakrishnan R. Survey on Classification Techniques in Data mining.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Advanced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Computer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Vol.3:7550–7552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(2014).</w:t>
      </w:r>
    </w:p>
    <w:p>
      <w:pPr>
        <w:pStyle w:val="8"/>
        <w:rPr>
          <w:i/>
          <w:sz w:val="35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1" w:after="0" w:line="362" w:lineRule="auto"/>
        <w:ind w:left="1001" w:right="1203" w:hanging="363"/>
        <w:jc w:val="both"/>
        <w:rPr>
          <w:i/>
          <w:sz w:val="24"/>
        </w:rPr>
      </w:pPr>
      <w:r>
        <w:rPr>
          <w:i/>
          <w:sz w:val="24"/>
        </w:rPr>
        <w:t>Li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Wong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Rule-Based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Methods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Classification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Problems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Biomedical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Domains;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15th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European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Conference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(ECML)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(2004).</w:t>
      </w:r>
    </w:p>
    <w:p>
      <w:pPr>
        <w:pStyle w:val="8"/>
        <w:spacing w:before="6"/>
        <w:rPr>
          <w:i/>
          <w:sz w:val="35"/>
        </w:rPr>
      </w:pPr>
    </w:p>
    <w:p>
      <w:pPr>
        <w:pStyle w:val="12"/>
        <w:numPr>
          <w:ilvl w:val="0"/>
          <w:numId w:val="12"/>
        </w:numPr>
        <w:tabs>
          <w:tab w:val="left" w:pos="1002"/>
        </w:tabs>
        <w:spacing w:before="0" w:after="0" w:line="360" w:lineRule="auto"/>
        <w:ind w:left="1001" w:right="1222" w:hanging="363"/>
        <w:jc w:val="both"/>
        <w:rPr>
          <w:i/>
          <w:sz w:val="24"/>
        </w:rPr>
      </w:pPr>
      <w:r>
        <w:rPr>
          <w:i/>
          <w:sz w:val="24"/>
        </w:rPr>
        <w:t>Kumar D, Beniwal S. Genetic Algorithm and Programming Based Classification: 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Survey.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Theoretical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Applied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Technology.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54:48–58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(2013).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360" w:right="580" w:bottom="1220" w:left="1080" w:header="0" w:footer="943" w:gutter="0"/>
          <w:cols w:space="720" w:num="1"/>
        </w:sectPr>
      </w:pPr>
    </w:p>
    <w:p>
      <w:pPr>
        <w:pStyle w:val="12"/>
        <w:numPr>
          <w:ilvl w:val="0"/>
          <w:numId w:val="12"/>
        </w:numPr>
        <w:tabs>
          <w:tab w:val="left" w:pos="1002"/>
          <w:tab w:val="left" w:pos="2282"/>
          <w:tab w:val="left" w:pos="3984"/>
          <w:tab w:val="left" w:pos="5698"/>
          <w:tab w:val="left" w:pos="7009"/>
          <w:tab w:val="left" w:pos="8735"/>
        </w:tabs>
        <w:spacing w:before="74" w:after="0" w:line="360" w:lineRule="auto"/>
        <w:ind w:left="1001" w:right="1210" w:hanging="363"/>
        <w:jc w:val="both"/>
        <w:rPr>
          <w:i/>
          <w:sz w:val="24"/>
        </w:rPr>
      </w:pPr>
      <w:r>
        <w:rPr>
          <w:i/>
          <w:sz w:val="24"/>
        </w:rPr>
        <w:t>Mansuri AM, Verma M, Laxkar P. A Survey of Classifier Designing Using Genetic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Programming and Genetic Operators. International Journal of Engineering 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z w:val="24"/>
        </w:rPr>
        <w:tab/>
      </w:r>
      <w:r>
        <w:rPr>
          <w:i/>
          <w:sz w:val="24"/>
        </w:rPr>
        <w:t>Reviews</w:t>
      </w:r>
      <w:r>
        <w:rPr>
          <w:i/>
          <w:sz w:val="24"/>
        </w:rPr>
        <w:tab/>
      </w:r>
      <w:r>
        <w:rPr>
          <w:i/>
          <w:sz w:val="24"/>
        </w:rPr>
        <w:t>(IJERR)</w:t>
      </w:r>
      <w:r>
        <w:rPr>
          <w:i/>
          <w:sz w:val="24"/>
        </w:rPr>
        <w:tab/>
      </w:r>
      <w:r>
        <w:rPr>
          <w:i/>
          <w:sz w:val="24"/>
        </w:rPr>
        <w:t>Vol.</w:t>
      </w:r>
      <w:r>
        <w:rPr>
          <w:i/>
          <w:sz w:val="24"/>
        </w:rPr>
        <w:tab/>
      </w:r>
      <w:r>
        <w:rPr>
          <w:i/>
          <w:sz w:val="24"/>
        </w:rPr>
        <w:t>2:16–22</w:t>
      </w:r>
      <w:r>
        <w:rPr>
          <w:i/>
          <w:sz w:val="24"/>
        </w:rPr>
        <w:tab/>
      </w:r>
      <w:r>
        <w:rPr>
          <w:i/>
          <w:spacing w:val="-2"/>
          <w:sz w:val="24"/>
        </w:rPr>
        <w:t>(2017)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440" w:right="580" w:bottom="1220" w:left="1080" w:header="0" w:footer="943" w:gutter="0"/>
          <w:cols w:space="720" w:num="1"/>
        </w:sectPr>
      </w:pPr>
    </w:p>
    <w:p>
      <w:pPr>
        <w:pStyle w:val="8"/>
        <w:spacing w:before="4"/>
        <w:rPr>
          <w:i/>
          <w:sz w:val="17"/>
        </w:rPr>
      </w:pPr>
      <w:bookmarkStart w:id="43" w:name="_bookmark25"/>
      <w:bookmarkEnd w:id="43"/>
    </w:p>
    <w:sectPr>
      <w:pgSz w:w="12240" w:h="15840"/>
      <w:pgMar w:top="1500" w:right="580" w:bottom="1140" w:left="1080" w:header="0" w:footer="94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7"/>
      </w:rPr>
    </w:pPr>
    <w:r>
      <w:pict>
        <v:shape id="_x0000_s2049" o:spid="_x0000_s2049" o:spt="202" type="#_x0000_t202" style="position:absolute;left:0pt;margin-left:306.6pt;margin-top:729.85pt;height:14.35pt;width:18.2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Arial MT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"/>
      <w:lvlJc w:val="left"/>
      <w:pPr>
        <w:ind w:left="1848" w:hanging="312"/>
      </w:pPr>
      <w:rPr>
        <w:rFonts w:hint="default" w:ascii="Symbol" w:hAnsi="Symbol" w:eastAsia="Symbol" w:cs="Symbol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4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88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2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36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4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58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2" w:hanging="312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4"/>
      <w:numFmt w:val="decimal"/>
      <w:lvlText w:val="%1"/>
      <w:lvlJc w:val="left"/>
      <w:pPr>
        <w:ind w:left="1656" w:hanging="57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656" w:hanging="579"/>
        <w:jc w:val="left"/>
      </w:pPr>
      <w:rPr>
        <w:rFonts w:hint="default"/>
        <w:b/>
        <w:bCs/>
        <w:spacing w:val="-1"/>
        <w:w w:val="91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800" w:hanging="723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1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1" w:hanging="7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6" w:hanging="7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2" w:hanging="7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7" w:hanging="7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53" w:hanging="7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28" w:hanging="723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2402" w:hanging="88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402" w:hanging="886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402" w:hanging="886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54" w:hanging="88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72" w:hanging="88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90" w:hanging="88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8" w:hanging="88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88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4" w:hanging="886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4"/>
      <w:numFmt w:val="decimal"/>
      <w:lvlText w:val="%1"/>
      <w:lvlJc w:val="left"/>
      <w:pPr>
        <w:ind w:left="2402" w:hanging="88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402" w:hanging="886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402" w:hanging="886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54" w:hanging="88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72" w:hanging="88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90" w:hanging="88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08" w:hanging="88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26" w:hanging="88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4" w:hanging="886"/>
      </w:pPr>
      <w:rPr>
        <w:rFonts w:hint="default"/>
        <w:lang w:val="en-US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524" w:hanging="440"/>
        <w:jc w:val="left"/>
      </w:pPr>
      <w:rPr>
        <w:rFonts w:hint="default" w:ascii="Times New Roman" w:hAnsi="Times New Roman" w:eastAsia="Times New Roman" w:cs="Times New Roman"/>
        <w:w w:val="90"/>
        <w:sz w:val="26"/>
        <w:szCs w:val="26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966" w:hanging="660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7" w:hanging="6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5" w:hanging="6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33" w:hanging="6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1" w:hanging="6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48" w:hanging="6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06" w:hanging="6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64" w:hanging="660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0"/>
      <w:numFmt w:val="bullet"/>
      <w:lvlText w:val=""/>
      <w:lvlJc w:val="left"/>
      <w:pPr>
        <w:ind w:left="1848" w:hanging="315"/>
      </w:pPr>
      <w:rPr>
        <w:rFonts w:hint="default" w:ascii="Symbol" w:hAnsi="Symbol" w:eastAsia="Symbol" w:cs="Symbol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4" w:hanging="3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88" w:hanging="3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2" w:hanging="3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36" w:hanging="3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4" w:hanging="3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58" w:hanging="3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2" w:hanging="315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802" w:hanging="360"/>
      </w:pPr>
      <w:rPr>
        <w:rFonts w:hint="default" w:ascii="Symbol" w:hAnsi="Symbol" w:eastAsia="Symbol" w:cs="Symbol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0"/>
      <w:numFmt w:val="bullet"/>
      <w:lvlText w:val=""/>
      <w:lvlJc w:val="left"/>
      <w:pPr>
        <w:ind w:left="1848" w:hanging="315"/>
      </w:pPr>
      <w:rPr>
        <w:rFonts w:hint="default" w:ascii="Symbol" w:hAnsi="Symbol" w:eastAsia="Symbol" w:cs="Symbol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4" w:hanging="3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88" w:hanging="3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2" w:hanging="3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36" w:hanging="3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4" w:hanging="3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58" w:hanging="3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2" w:hanging="315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 w:tentative="0">
      <w:start w:val="5"/>
      <w:numFmt w:val="decimal"/>
      <w:lvlText w:val="%1"/>
      <w:lvlJc w:val="left"/>
      <w:pPr>
        <w:ind w:left="1714" w:hanging="634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714" w:hanging="634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1"/>
        <w:sz w:val="26"/>
        <w:szCs w:val="26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1802" w:hanging="36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9">
    <w:nsid w:val="59ADCABA"/>
    <w:multiLevelType w:val="multilevel"/>
    <w:tmpl w:val="59ADCABA"/>
    <w:lvl w:ilvl="0" w:tentative="0">
      <w:start w:val="4"/>
      <w:numFmt w:val="decimal"/>
      <w:lvlText w:val="%1"/>
      <w:lvlJc w:val="left"/>
      <w:pPr>
        <w:ind w:left="1966" w:hanging="66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966" w:hanging="660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6"/>
        <w:szCs w:val="26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2402" w:hanging="886"/>
        <w:jc w:val="left"/>
      </w:pPr>
      <w:rPr>
        <w:rFonts w:hint="default" w:ascii="Times New Roman" w:hAnsi="Times New Roman" w:eastAsia="Times New Roman" w:cs="Times New Roman"/>
        <w:spacing w:val="0"/>
        <w:w w:val="90"/>
        <w:sz w:val="26"/>
        <w:szCs w:val="26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17" w:hanging="88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26" w:hanging="88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35" w:hanging="88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44" w:hanging="88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3" w:hanging="88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2" w:hanging="886"/>
      </w:pPr>
      <w:rPr>
        <w:rFonts w:hint="default"/>
        <w:lang w:val="en-US" w:eastAsia="en-US" w:bidi="ar-SA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decimal"/>
      <w:lvlText w:val="%1."/>
      <w:lvlJc w:val="left"/>
      <w:pPr>
        <w:ind w:left="1001" w:hanging="363"/>
        <w:jc w:val="left"/>
      </w:pPr>
      <w:rPr>
        <w:rFonts w:hint="default" w:ascii="Times New Roman" w:hAnsi="Times New Roman" w:eastAsia="Times New Roman" w:cs="Times New Roman"/>
        <w:i/>
        <w:iCs/>
        <w:spacing w:val="-23"/>
        <w:w w:val="9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58" w:hanging="36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16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4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32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9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48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06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64" w:hanging="363"/>
      </w:pPr>
      <w:rPr>
        <w:rFonts w:hint="default"/>
        <w:lang w:val="en-US" w:eastAsia="en-US" w:bidi="ar-SA"/>
      </w:rPr>
    </w:lvl>
  </w:abstractNum>
  <w:abstractNum w:abstractNumId="11">
    <w:nsid w:val="72183CF9"/>
    <w:multiLevelType w:val="multilevel"/>
    <w:tmpl w:val="72183CF9"/>
    <w:lvl w:ilvl="0" w:tentative="0">
      <w:start w:val="0"/>
      <w:numFmt w:val="bullet"/>
      <w:lvlText w:val=""/>
      <w:lvlJc w:val="left"/>
      <w:pPr>
        <w:ind w:left="1848" w:hanging="315"/>
      </w:pPr>
      <w:rPr>
        <w:rFonts w:hint="default" w:ascii="Symbol" w:hAnsi="Symbol" w:eastAsia="Symbol" w:cs="Symbol"/>
        <w:w w:val="93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714" w:hanging="3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88" w:hanging="3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2" w:hanging="3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36" w:hanging="3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0" w:hanging="3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84" w:hanging="3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58" w:hanging="3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32" w:hanging="315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A0C46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4"/>
      <w:ind w:left="1809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656" w:hanging="579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123"/>
      <w:ind w:left="2402" w:hanging="886"/>
      <w:outlineLvl w:val="3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800" w:hanging="723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toc 1"/>
    <w:basedOn w:val="1"/>
    <w:next w:val="1"/>
    <w:qFormat/>
    <w:uiPriority w:val="1"/>
    <w:pPr>
      <w:spacing w:before="121"/>
      <w:ind w:left="1524" w:hanging="44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10">
    <w:name w:val="toc 2"/>
    <w:basedOn w:val="1"/>
    <w:next w:val="1"/>
    <w:qFormat/>
    <w:uiPriority w:val="1"/>
    <w:pPr>
      <w:spacing w:before="124"/>
      <w:ind w:left="1966" w:hanging="660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2402" w:hanging="886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3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jpe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2023-01-13T09:52:00Z</dcterms:created>
  <dc:creator>Aarthi</dc:creator>
  <cp:lastModifiedBy>Aarthi</cp:lastModifiedBy>
  <dcterms:modified xsi:type="dcterms:W3CDTF">2023-01-13T09:54:25Z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2023-01-13T00:00:00Z</vt:filetime>
  </property>
  <property fmtid="{D5CDD505-2E9C-101B-9397-08002B2CF9AE}" pid="5" name="KSOProductBuildVer">
    <vt:lpwstr>1033-11.2.0.11440</vt:lpwstr>
  </property>
  <property fmtid="{D5CDD505-2E9C-101B-9397-08002B2CF9AE}" pid="6" name="ICV">
    <vt:lpwstr>312AC12EA3EE4E1D9C713EBF5C476BA8</vt:lpwstr>
  </property>
</Properties>
</file>